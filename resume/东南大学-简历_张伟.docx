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1A635">
      <w:pPr>
        <w:widowControl w:val="0"/>
        <w:spacing w:before="0" w:after="0" w:line="20" w:lineRule="exact"/>
      </w:pPr>
      <w:r>
        <w:pict>
          <v:rect id="decoration0" o:spid="_x0000_s1026" o:spt="1" style="position:absolute;left:0pt;margin-left:0pt;margin-top:0pt;height:841.9pt;width:595.25pt;mso-position-horizontal-relative:page;mso-position-vertical-relative:page;mso-wrap-style:none;z-index:251659264;mso-width-relative:page;mso-height-relative:page;" fillcolor="#F2F2F2" filled="t" stroked="f" coordsize="21600,21600">
            <v:path/>
            <v:fill on="t" color2="#FFFFFF" focussize="0,0"/>
            <v:stroke on="f"/>
            <v:imagedata o:title=""/>
            <o:lock v:ext="edit" aspectratio="f"/>
            <v:textbox>
              <w:txbxContent>
                <w:p w14:paraId="1E97BBDB"/>
              </w:txbxContent>
            </v:textbox>
          </v:rect>
        </w:pict>
      </w:r>
      <w:r>
        <w:pict>
          <v:rect id="decoration1" o:spid="_x0000_s1027" o:spt="1" style="position:absolute;left:0pt;margin-left:13pt;margin-top:258.8pt;height:41.85pt;width:100.55pt;mso-position-horizontal-relative:page;mso-position-vertical-relative:page;z-index:251659264;mso-width-relative:page;mso-height-relative:page;" fillcolor="#00BC9B" filled="t" stroked="f" coordsize="21600,21600">
            <v:path/>
            <v:fill on="t" color2="#FFFFFF" focussize="0,0"/>
            <v:stroke on="f"/>
            <v:imagedata o:title=""/>
            <o:lock v:ext="edit" aspectratio="f"/>
            <v:textbox>
              <w:txbxContent>
                <w:p w14:paraId="3071CDB3"/>
              </w:txbxContent>
            </v:textbox>
          </v:rect>
        </w:pict>
      </w:r>
      <w:r>
        <w:pict>
          <v:shape id="decoration2" o:spid="_x0000_s1028" style="position:absolute;left:0pt;margin-left:13.15pt;margin-top:299.35pt;height:16.5pt;width:101.45pt;mso-position-horizontal-relative:page;mso-position-vertical-relative:page;mso-wrap-style:none;z-index:251659264;mso-width-relative:page;mso-height-relative:page;" fillcolor="#009881" filled="t" stroked="f" coordsize="101478,16509" path="m2685,16509l0,440,101478,0,2685,16509xe">
            <v:fill on="t" focussize="0,0"/>
            <v:stroke on="f"/>
            <v:imagedata o:title=""/>
            <o:lock v:ext="edit"/>
          </v:shape>
        </w:pict>
      </w:r>
      <w:r>
        <w:pict>
          <v:shape id="decoration3" o:spid="_x0000_s1029" style="position:absolute;left:0pt;margin-left:109.35pt;margin-top:251.35pt;height:0pt;width:451.8pt;mso-position-horizontal-relative:page;mso-position-vertical-relative:page;mso-wrap-style:none;z-index:251659264;mso-width-relative:page;mso-height-relative:page;" filled="f" stroked="t" coordsize="451800,10" path="m0,0l451800,0e">
            <v:fill on="f" focussize="0,0"/>
            <v:stroke weight="1pt" color="#00BC9B"/>
            <v:imagedata o:title=""/>
            <o:lock v:ext="edit"/>
          </v:shape>
        </w:pict>
      </w:r>
      <w:r>
        <w:pict>
          <v:shape id="decoration4" o:spid="_x0000_s1030" style="position:absolute;left:0pt;margin-left:114pt;margin-top:567.65pt;height:0pt;width:451.8pt;mso-position-horizontal-relative:page;mso-position-vertical-relative:page;mso-wrap-style:none;z-index:251659264;mso-width-relative:page;mso-height-relative:page;" filled="f" stroked="t" coordsize="451800,10" path="m0,0l451800,0e">
            <v:fill on="f" focussize="0,0"/>
            <v:stroke weight="1pt" color="#00BC9B"/>
            <v:imagedata o:title=""/>
            <o:lock v:ext="edit"/>
          </v:shape>
        </w:pict>
      </w:r>
      <w:r>
        <w:pict>
          <v:rect id="decoration5" o:spid="_x0000_s1031" o:spt="1" style="position:absolute;left:0pt;margin-left:13pt;margin-top:383.4pt;height:41.9pt;width:99.85pt;mso-position-horizontal-relative:page;mso-position-vertical-relative:page;z-index:251659264;mso-width-relative:page;mso-height-relative:page;" fillcolor="#00BC9B" filled="t" stroked="f" coordsize="21600,21600">
            <v:path/>
            <v:fill on="t" color2="#FFFFFF" focussize="0,0"/>
            <v:stroke on="f"/>
            <v:imagedata o:title=""/>
            <o:lock v:ext="edit" aspectratio="f"/>
            <v:textbox>
              <w:txbxContent>
                <w:p w14:paraId="1506C4A9"/>
              </w:txbxContent>
            </v:textbox>
          </v:rect>
        </w:pict>
      </w:r>
      <w:r>
        <w:pict>
          <v:shape id="decoration6" o:spid="_x0000_s1032" style="position:absolute;left:0pt;margin-left:13.15pt;margin-top:424pt;height:16.5pt;width:101.45pt;mso-position-horizontal-relative:page;mso-position-vertical-relative:page;mso-wrap-style:none;z-index:251659264;mso-width-relative:page;mso-height-relative:page;" fillcolor="#009881" filled="t" stroked="f" coordsize="101480,16509" path="m2687,16509l0,429,101480,0,2687,16509xe">
            <v:fill on="t" focussize="0,0"/>
            <v:stroke on="f"/>
            <v:imagedata o:title=""/>
            <o:lock v:ext="edit"/>
          </v:shape>
        </w:pict>
      </w:r>
      <w:r>
        <w:pict>
          <v:rect id="decoration7" o:spid="_x0000_s1033" o:spt="1" style="position:absolute;left:0pt;margin-left:15.45pt;margin-top:579.6pt;height:41.9pt;width:99.85pt;mso-position-horizontal-relative:page;mso-position-vertical-relative:page;z-index:251659264;mso-width-relative:page;mso-height-relative:page;" fillcolor="#00BC9B" filled="t" stroked="f" coordsize="21600,21600">
            <v:path/>
            <v:fill on="t" color2="#FFFFFF" focussize="0,0"/>
            <v:stroke on="f"/>
            <v:imagedata o:title=""/>
            <o:lock v:ext="edit" aspectratio="f"/>
            <v:textbox>
              <w:txbxContent>
                <w:p w14:paraId="466A4800"/>
              </w:txbxContent>
            </v:textbox>
          </v:rect>
        </w:pict>
      </w:r>
      <w:r>
        <w:pict>
          <v:shape id="decoration8" o:spid="_x0000_s1034" style="position:absolute;left:0pt;margin-left:15.6pt;margin-top:620.2pt;height:16.5pt;width:101.45pt;mso-position-horizontal-relative:page;mso-position-vertical-relative:page;mso-wrap-style:none;z-index:251659264;mso-width-relative:page;mso-height-relative:page;" fillcolor="#009881" filled="t" stroked="f" coordsize="101480,16509" path="m2687,16509l0,429,101480,0,2687,16509xe">
            <v:fill on="t" focussize="0,0"/>
            <v:stroke on="f"/>
            <v:imagedata o:title=""/>
            <o:lock v:ext="edit"/>
          </v:shape>
        </w:pict>
      </w:r>
      <w:r>
        <w:pict>
          <v:shape id="decoration9" o:spid="_x0000_s1035" style="position:absolute;left:0pt;margin-left:448.35pt;margin-top:776.8pt;height:65.1pt;width:87.5pt;mso-position-horizontal-relative:page;mso-position-vertical-relative:page;mso-wrap-style:none;z-index:251659264;mso-width-relative:page;mso-height-relative:page;" fillcolor="#009881" filled="t" stroked="f" coordsize="87542,65102" path="m43870,65102l77582,65102,87542,51690,0,0,43870,65102xe">
            <v:fill on="t" focussize="0,0"/>
            <v:stroke on="f"/>
            <v:imagedata o:title=""/>
            <o:lock v:ext="edit"/>
          </v:shape>
        </w:pict>
      </w:r>
      <w:r>
        <w:pict>
          <v:shape id="decoration10" o:spid="_x0000_s1036" style="position:absolute;left:0pt;margin-left:527.85pt;margin-top:802pt;height:39.9pt;width:39.8pt;mso-position-horizontal-relative:page;mso-position-vertical-relative:page;mso-wrap-style:none;z-index:251659264;mso-width-relative:page;mso-height-relative:page;" fillcolor="#555555" filled="t" stroked="f" coordsize="39801,39920" path="m0,39920l39801,39920,0,0,0,39920xe">
            <v:fill on="t" focussize="0,0"/>
            <v:stroke on="f"/>
            <v:imagedata o:title=""/>
            <o:lock v:ext="edit"/>
          </v:shape>
        </w:pict>
      </w:r>
      <w:r>
        <w:pict>
          <v:shape id="decoration11" o:spid="_x0000_s1037" style="position:absolute;left:0pt;margin-left:509.15pt;margin-top:802pt;height:39.9pt;width:37.5pt;mso-position-horizontal-relative:page;mso-position-vertical-relative:page;mso-wrap-style:none;z-index:251659264;mso-width-relative:page;mso-height-relative:page;" fillcolor="#616161" filled="t" stroked="f" coordsize="37514,39920" path="m0,39920l37514,39920,18382,0,0,39920xe">
            <v:fill on="t" focussize="0,0"/>
            <v:stroke on="f"/>
            <v:imagedata o:title=""/>
            <o:lock v:ext="edit"/>
          </v:shape>
        </w:pict>
      </w:r>
      <w:r>
        <w:pict>
          <v:shape id="decoration12" o:spid="_x0000_s1038" style="position:absolute;left:0pt;margin-left:388.35pt;margin-top:792pt;height:49.9pt;width:46.9pt;mso-position-horizontal-relative:page;mso-position-vertical-relative:page;mso-wrap-style:none;z-index:251659264;mso-width-relative:page;mso-height-relative:page;" fillcolor="#616161" filled="t" stroked="f" coordsize="46911,49920" path="m0,49920l46911,49920,27527,0,0,49920xe">
            <v:fill on="t" focussize="0,0"/>
            <v:stroke on="f"/>
            <v:imagedata o:title=""/>
            <o:lock v:ext="edit"/>
          </v:shape>
        </w:pict>
      </w:r>
      <w:r>
        <w:pict>
          <v:shape id="decoration13" o:spid="_x0000_s1039" style="position:absolute;left:0pt;margin-left:413.15pt;margin-top:792pt;height:49.9pt;width:49.75pt;mso-position-horizontal-relative:page;mso-position-vertical-relative:page;mso-wrap-style:none;z-index:251659264;mso-width-relative:page;mso-height-relative:page;" fillcolor="#555555" filled="t" stroked="f" coordsize="49772,49920" path="m0,49920l49772,49920,2527,0,0,49920xe">
            <v:fill on="t" focussize="0,0"/>
            <v:stroke on="f"/>
            <v:imagedata o:title=""/>
            <o:lock v:ext="edit"/>
          </v:shape>
        </w:pict>
      </w:r>
      <w:r>
        <w:pict>
          <v:shape id="decoration14" o:spid="_x0000_s1040" style="position:absolute;left:0pt;margin-left:360.1pt;margin-top:802pt;height:39.9pt;width:52.35pt;mso-position-horizontal-relative:page;mso-position-vertical-relative:page;mso-wrap-style:none;z-index:251659264;mso-width-relative:page;mso-height-relative:page;" fillcolor="#00BC9B" filled="t" stroked="f" coordsize="52395,39920" path="m0,39920l52395,39920,25673,0,0,39920xe">
            <v:fill on="t" focussize="0,0"/>
            <v:stroke on="f"/>
            <v:imagedata o:title=""/>
            <o:lock v:ext="edit"/>
          </v:shape>
        </w:pict>
      </w:r>
      <w:r>
        <w:pict>
          <v:shape id="decoration15" o:spid="_x0000_s1041" style="position:absolute;left:0pt;margin-left:384.6pt;margin-top:802.4pt;height:39.45pt;width:69.9pt;mso-position-horizontal-relative:page;mso-position-vertical-relative:page;mso-wrap-style:none;z-index:251659264;mso-width-relative:page;mso-height-relative:page;" fillcolor="#009881" filled="t" stroked="f" coordsize="69943,39495" path="m28017,39495l67826,39495,69943,36645,0,0,28017,39495xe">
            <v:fill on="t" focussize="0,0"/>
            <v:stroke on="f"/>
            <v:imagedata o:title=""/>
            <o:lock v:ext="edit"/>
          </v:shape>
        </w:pict>
      </w:r>
      <w:r>
        <w:pict>
          <v:shape id="decoration16" o:spid="_x0000_s1042" style="position:absolute;left:0pt;margin-left:408.1pt;margin-top:777.55pt;height:64.35pt;width:86.15pt;mso-position-horizontal-relative:page;mso-position-vertical-relative:page;mso-wrap-style:none;z-index:251659264;mso-width-relative:page;mso-height-relative:page;" fillcolor="#00BC9B" filled="t" stroked="f" coordsize="86191,64370" path="m0,64370l86191,64370,43095,0,0,64370xe">
            <v:fill on="t" focussize="0,0"/>
            <v:stroke on="f"/>
            <v:imagedata o:title=""/>
            <o:lock v:ext="edit"/>
          </v:shape>
        </w:pict>
      </w:r>
      <w:r>
        <w:pict>
          <v:shape id="decoration17" o:spid="_x0000_s1043" style="position:absolute;left:0pt;margin-left:110.95pt;margin-top:374.85pt;height:0pt;width:451.8pt;mso-position-horizontal-relative:page;mso-position-vertical-relative:page;mso-wrap-style:none;z-index:251659264;mso-width-relative:page;mso-height-relative:page;" filled="f" stroked="t" coordsize="451800,10" path="m0,0l451800,0e">
            <v:fill on="f" focussize="0,0"/>
            <v:stroke weight="1pt" color="#00BC9B"/>
            <v:imagedata o:title=""/>
            <o:lock v:ext="edit"/>
          </v:shape>
        </w:pict>
      </w:r>
      <w:r>
        <w:pict>
          <v:rect id="decoration18" o:spid="_x0000_s1044" o:spt="1" style="position:absolute;left:0pt;margin-left:12.3pt;margin-top:137.8pt;height:41.85pt;width:100.6pt;mso-position-horizontal-relative:page;mso-position-vertical-relative:page;z-index:251659264;mso-width-relative:page;mso-height-relative:page;" fillcolor="#00BC9B" filled="t" stroked="f" coordsize="21600,21600">
            <v:path/>
            <v:fill on="t" color2="#FFFFFF" focussize="0,0"/>
            <v:stroke on="f"/>
            <v:imagedata o:title=""/>
            <o:lock v:ext="edit" aspectratio="f"/>
            <v:textbox>
              <w:txbxContent>
                <w:p w14:paraId="6900AC47"/>
              </w:txbxContent>
            </v:textbox>
          </v:rect>
        </w:pict>
      </w:r>
      <w:r>
        <w:pict>
          <v:shape id="decoration19" o:spid="_x0000_s1045" style="position:absolute;left:0pt;margin-left:12.25pt;margin-top:178.9pt;height:16.5pt;width:101.4pt;mso-position-horizontal-relative:page;mso-position-vertical-relative:page;mso-wrap-style:none;z-index:251659264;mso-width-relative:page;mso-height-relative:page;" fillcolor="#009881" filled="t" stroked="f" coordsize="101444,16504" path="m2684,16504l0,440,101444,0,2684,16504xe">
            <v:fill on="t" focussize="0,0"/>
            <v:stroke on="f"/>
            <v:imagedata o:title=""/>
            <o:lock v:ext="edit"/>
          </v:shape>
        </w:pict>
      </w:r>
      <w:r>
        <w:pict>
          <v:rect id="decoration20" o:spid="_x0000_s1046" o:spt="1" style="position:absolute;left:0pt;margin-left:0pt;margin-top:1.2pt;height:133.2pt;width:595.95pt;mso-position-horizontal-relative:page;mso-position-vertical-relative:page;z-index:251659264;mso-width-relative:page;mso-height-relative:page;" fillcolor="#00BC9B" filled="t" stroked="f" coordsize="21600,21600">
            <v:path/>
            <v:fill on="t" color2="#FFFFFF" focussize="0,0"/>
            <v:stroke on="f"/>
            <v:imagedata o:title=""/>
            <o:lock v:ext="edit" aspectratio="f"/>
            <v:textbox>
              <w:txbxContent>
                <w:p w14:paraId="54713140"/>
              </w:txbxContent>
            </v:textbox>
          </v:rect>
        </w:pict>
      </w:r>
      <w:bookmarkStart w:id="0" w:name="_GoBack"/>
      <w:bookmarkEnd w:id="0"/>
      <w:r>
        <w:pict>
          <v:rect id="decoration21" o:spid="_x0000_s1047" o:spt="1" style="position:absolute;left:0pt;margin-left:19.65pt;margin-top:722.15pt;height:41.85pt;width:99.9pt;mso-position-horizontal-relative:page;mso-position-vertical-relative:page;z-index:251659264;mso-width-relative:page;mso-height-relative:page;" fillcolor="#00BC9B" filled="t" stroked="f" coordsize="21600,21600">
            <v:path/>
            <v:fill on="t" color2="#FFFFFF" focussize="0,0"/>
            <v:stroke on="f"/>
            <v:imagedata o:title=""/>
            <o:lock v:ext="edit" aspectratio="f"/>
            <v:textbox>
              <w:txbxContent>
                <w:p w14:paraId="04A00CF2">
                  <w:pPr>
                    <w:rPr>
                      <w:rFonts w:hint="eastAsia" w:eastAsia="宋体"/>
                      <w:lang w:val="en-US" w:eastAsia="zh-CN"/>
                    </w:rPr>
                  </w:pPr>
                  <w:r>
                    <w:rPr>
                      <w:rFonts w:hint="eastAsia" w:eastAsia="宋体"/>
                      <w:lang w:val="en-US" w:eastAsia="zh-CN"/>
                    </w:rPr>
                    <w:t>Ha</w:t>
                  </w:r>
                </w:p>
              </w:txbxContent>
            </v:textbox>
          </v:rect>
        </w:pict>
      </w:r>
      <w:r>
        <w:pict>
          <v:shape id="decoration22" o:spid="_x0000_s1048" style="position:absolute;left:0pt;margin-left:18.95pt;margin-top:762.7pt;height:16.5pt;width:101.45pt;mso-position-horizontal-relative:page;mso-position-vertical-relative:page;mso-wrap-style:none;z-index:251659264;mso-width-relative:page;mso-height-relative:page;" fillcolor="#009881" filled="t" stroked="f" coordsize="101494,16512" path="m2685,16512l0,443,101494,0,2685,16512xe">
            <v:fill on="t" focussize="0,0"/>
            <v:stroke on="f"/>
            <v:imagedata o:title=""/>
            <o:lock v:ext="edit"/>
          </v:shape>
        </w:pict>
      </w:r>
      <w:r>
        <w:pict>
          <v:shape id="decoration23" o:spid="_x0000_s1049" style="position:absolute;left:0pt;margin-left:114pt;margin-top:714.2pt;height:0pt;width:451.8pt;mso-position-horizontal-relative:page;mso-position-vertical-relative:page;mso-wrap-style:none;z-index:251659264;mso-width-relative:page;mso-height-relative:page;" filled="f" stroked="t" coordsize="451800,10" path="m0,0l451800,0e">
            <v:fill on="f" focussize="0,0"/>
            <v:stroke weight="1pt" color="#00BC9B"/>
            <v:imagedata o:title=""/>
            <o:lock v:ext="edit"/>
          </v:shape>
        </w:pict>
      </w:r>
      <w:r>
        <w:pict>
          <v:rect id="decoration24" o:spid="_x0000_s1050" o:spt="1" style="position:absolute;left:0pt;margin-left:14.5pt;margin-top:458.45pt;height:41.85pt;width:100.9pt;mso-position-horizontal-relative:page;mso-position-vertical-relative:page;z-index:251659264;mso-width-relative:page;mso-height-relative:page;" fillcolor="#00BC9B" filled="t" stroked="f" coordsize="21600,21600">
            <v:path/>
            <v:fill on="t" color2="#FFFFFF" focussize="0,0"/>
            <v:stroke on="f"/>
            <v:imagedata o:title=""/>
            <o:lock v:ext="edit" aspectratio="f"/>
            <v:textbox>
              <w:txbxContent>
                <w:p w14:paraId="09A1AE78"/>
              </w:txbxContent>
            </v:textbox>
          </v:rect>
        </w:pict>
      </w:r>
      <w:r>
        <w:pict>
          <v:shape id="decoration25" o:spid="_x0000_s1051" style="position:absolute;left:0pt;margin-left:14.65pt;margin-top:499pt;height:16.5pt;width:101.45pt;mso-position-horizontal-relative:page;mso-position-vertical-relative:page;mso-wrap-style:none;z-index:251659264;mso-width-relative:page;mso-height-relative:page;" fillcolor="#009881" filled="t" stroked="f" coordsize="101478,16509" path="m2685,16509l0,440,101478,0,2685,16509xe">
            <v:fill on="t" focussize="0,0"/>
            <v:stroke on="f"/>
            <v:imagedata o:title=""/>
            <o:lock v:ext="edit"/>
          </v:shape>
        </w:pict>
      </w:r>
      <w:r>
        <w:pict>
          <v:shape id="decoration26" o:spid="_x0000_s1052" style="position:absolute;left:0pt;margin-left:111.6pt;margin-top:448.3pt;height:0pt;width:451.8pt;mso-position-horizontal-relative:page;mso-position-vertical-relative:page;mso-wrap-style:none;z-index:251659264;mso-width-relative:page;mso-height-relative:page;" filled="f" stroked="t" coordsize="451800,10" path="m0,0l451800,0e">
            <v:fill on="f" focussize="0,0"/>
            <v:stroke weight="1pt" color="#00BC9B"/>
            <v:imagedata o:title=""/>
            <o:lock v:ext="edit"/>
          </v:shape>
        </w:pict>
      </w:r>
      <w:r>
        <w:pict>
          <v:shape id="ResumePortrait" o:spid="_x0000_s1053" o:spt="75" type="#_x0000_t75" style="position:absolute;left:0pt;margin-left:46.8pt;margin-top:6.6pt;height:122.05pt;width:91.25pt;mso-position-horizontal-relative:page;mso-position-vertical-relative:page;mso-wrap-style:none;z-index:251659264;mso-width-relative:page;mso-height-relative:page;" filled="f" stroked="f" coordsize="21600,21600">
            <v:path/>
            <v:fill on="f" focussize="0,0"/>
            <v:stroke on="f"/>
            <v:imagedata r:id="rId6" o:title="证件照"/>
            <o:lock v:ext="edit"/>
          </v:shape>
        </w:pict>
      </w:r>
      <w:r>
        <w:pict>
          <v:rect id="ResumeText0" o:spid="_x0000_s1054" o:spt="1" style="position:absolute;left:0pt;margin-left:27.75pt;margin-top:266.75pt;height:25pt;width:68.1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570B540D">
                  <w:pPr>
                    <w:widowControl w:val="0"/>
                    <w:autoSpaceDE w:val="0"/>
                    <w:autoSpaceDN w:val="0"/>
                    <w:snapToGrid w:val="0"/>
                    <w:spacing w:before="0" w:after="0" w:line="400" w:lineRule="exact"/>
                    <w:ind w:left="0" w:right="0" w:firstLine="0"/>
                    <w:jc w:val="left"/>
                  </w:pPr>
                  <w:r>
                    <w:rPr>
                      <w:rFonts w:ascii="微软雅黑" w:hAnsi="微软雅黑" w:eastAsia="微软雅黑" w:cs="微软雅黑"/>
                      <w:b/>
                      <w:bCs/>
                      <w:color w:val="FFFFFF"/>
                      <w:spacing w:val="1"/>
                      <w:w w:val="99"/>
                      <w:kern w:val="0"/>
                      <w:sz w:val="28"/>
                      <w:szCs w:val="28"/>
                      <w:fitText w:val="1118" w:id="1"/>
                      <w:lang w:val="zh-CN" w:eastAsia="zh-CN"/>
                    </w:rPr>
                    <w:t>校园经</w:t>
                  </w:r>
                  <w:r>
                    <w:rPr>
                      <w:rFonts w:ascii="微软雅黑" w:hAnsi="微软雅黑" w:eastAsia="微软雅黑" w:cs="微软雅黑"/>
                      <w:b/>
                      <w:bCs/>
                      <w:color w:val="FFFFFF"/>
                      <w:spacing w:val="7"/>
                      <w:w w:val="99"/>
                      <w:kern w:val="0"/>
                      <w:sz w:val="28"/>
                      <w:szCs w:val="28"/>
                      <w:fitText w:val="1118" w:id="1"/>
                      <w:lang w:val="zh-CN" w:eastAsia="zh-CN"/>
                    </w:rPr>
                    <w:t>历</w:t>
                  </w:r>
                </w:p>
              </w:txbxContent>
            </v:textbox>
          </v:rect>
        </w:pict>
      </w:r>
      <w:r>
        <w:pict>
          <v:rect id="ResumeText1" o:spid="_x0000_s1055" o:spt="1" style="position:absolute;left:0pt;margin-left:122.85pt;margin-top:260.1pt;height:23pt;width:428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3CE45598">
                  <w:pPr>
                    <w:widowControl w:val="0"/>
                    <w:tabs>
                      <w:tab w:val="left" w:pos="2982"/>
                      <w:tab w:val="left" w:pos="7286"/>
                    </w:tabs>
                    <w:autoSpaceDE w:val="0"/>
                    <w:autoSpaceDN w:val="0"/>
                    <w:snapToGrid w:val="0"/>
                    <w:spacing w:before="0" w:after="0" w:line="360" w:lineRule="exact"/>
                    <w:ind w:left="0" w:right="0" w:firstLine="0"/>
                    <w:jc w:val="left"/>
                  </w:pPr>
                  <w:r>
                    <w:rPr>
                      <w:rFonts w:ascii="微软雅黑" w:hAnsi="微软雅黑" w:eastAsia="微软雅黑" w:cs="微软雅黑"/>
                      <w:b/>
                      <w:bCs/>
                      <w:color w:val="00BC9B"/>
                      <w:spacing w:val="0"/>
                      <w:kern w:val="0"/>
                      <w:sz w:val="21"/>
                      <w:szCs w:val="21"/>
                      <w:fitText w:val="1829" w:id="2"/>
                      <w:lang w:val="zh-CN" w:eastAsia="zh-CN"/>
                    </w:rPr>
                    <w:t>2018.01- 2018.12</w:t>
                  </w:r>
                  <w:r>
                    <w:tab/>
                  </w:r>
                  <w:r>
                    <w:rPr>
                      <w:rFonts w:ascii="微软雅黑" w:hAnsi="微软雅黑" w:eastAsia="微软雅黑" w:cs="微软雅黑"/>
                      <w:b/>
                      <w:bCs/>
                      <w:color w:val="00BC9B"/>
                      <w:spacing w:val="0"/>
                      <w:kern w:val="0"/>
                      <w:sz w:val="21"/>
                      <w:szCs w:val="21"/>
                      <w:fitText w:val="2941" w:id="3"/>
                      <w:lang w:val="zh-CN" w:eastAsia="zh-CN"/>
                    </w:rPr>
                    <w:t>天津工业大学机器人创新实验室</w:t>
                  </w:r>
                  <w:r>
                    <w:tab/>
                  </w:r>
                  <w:r>
                    <w:rPr>
                      <w:rFonts w:ascii="微软雅黑" w:hAnsi="微软雅黑" w:eastAsia="微软雅黑" w:cs="微软雅黑"/>
                      <w:b/>
                      <w:bCs/>
                      <w:color w:val="00BC9B"/>
                      <w:spacing w:val="0"/>
                      <w:kern w:val="0"/>
                      <w:sz w:val="21"/>
                      <w:szCs w:val="21"/>
                      <w:fitText w:val="1051" w:id="4"/>
                      <w:lang w:val="zh-CN" w:eastAsia="zh-CN"/>
                    </w:rPr>
                    <w:t>学生负责人</w:t>
                  </w:r>
                </w:p>
              </w:txbxContent>
            </v:textbox>
          </v:rect>
        </w:pict>
      </w:r>
      <w:r>
        <w:pict>
          <v:rect id="ResumeText2" o:spid="_x0000_s1056" o:spt="1" style="position:absolute;left:0pt;margin-left:122.85pt;margin-top:278.0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1AFC411C">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3" o:spid="_x0000_s1057" o:spt="1" style="position:absolute;left:0pt;margin-left:143.85pt;margin-top:278.05pt;height:23pt;width:284.1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3CB1CD0A">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5460" w:id="6"/>
                      <w:lang w:val="zh-CN" w:eastAsia="zh-CN"/>
                    </w:rPr>
                    <w:t>实验室管理：负责实验室日常活动以及带队出去参加比赛；</w:t>
                  </w:r>
                </w:p>
              </w:txbxContent>
            </v:textbox>
          </v:rect>
        </w:pict>
      </w:r>
      <w:r>
        <w:pict>
          <v:rect id="ResumeText4" o:spid="_x0000_s1058" o:spt="1" style="position:absolute;left:0pt;margin-left:122.85pt;margin-top:296.0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29A9E4F5">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5" o:spid="_x0000_s1059" o:spt="1" style="position:absolute;left:0pt;margin-left:143.85pt;margin-top:296.05pt;height:23pt;width:273.6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450BD40D">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5250" w:id="8"/>
                      <w:lang w:val="zh-CN" w:eastAsia="zh-CN"/>
                    </w:rPr>
                    <w:t>实验设备维护：维修实验室损坏的机器人以及技术升级；</w:t>
                  </w:r>
                </w:p>
              </w:txbxContent>
            </v:textbox>
          </v:rect>
        </w:pict>
      </w:r>
      <w:r>
        <w:pict>
          <v:rect id="ResumeText6" o:spid="_x0000_s1060" o:spt="1" style="position:absolute;left:0pt;margin-left:122.85pt;margin-top:314.05pt;height:23pt;width:395.8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6912A6FC">
                  <w:pPr>
                    <w:widowControl w:val="0"/>
                    <w:tabs>
                      <w:tab w:val="left" w:pos="2921"/>
                      <w:tab w:val="left" w:pos="7273"/>
                    </w:tabs>
                    <w:autoSpaceDE w:val="0"/>
                    <w:autoSpaceDN w:val="0"/>
                    <w:snapToGrid w:val="0"/>
                    <w:spacing w:before="0" w:after="0" w:line="360" w:lineRule="exact"/>
                    <w:ind w:left="0" w:right="0" w:firstLine="0"/>
                    <w:jc w:val="left"/>
                  </w:pPr>
                  <w:r>
                    <w:rPr>
                      <w:rFonts w:ascii="微软雅黑" w:hAnsi="微软雅黑" w:eastAsia="微软雅黑" w:cs="微软雅黑"/>
                      <w:b/>
                      <w:bCs/>
                      <w:color w:val="00BC9B"/>
                      <w:spacing w:val="4"/>
                      <w:kern w:val="0"/>
                      <w:sz w:val="21"/>
                      <w:szCs w:val="21"/>
                      <w:fitText w:val="1453" w:id="9"/>
                      <w:lang w:val="zh-CN" w:eastAsia="zh-CN"/>
                    </w:rPr>
                    <w:t>2022.09- 至</w:t>
                  </w:r>
                  <w:r>
                    <w:rPr>
                      <w:rFonts w:ascii="微软雅黑" w:hAnsi="微软雅黑" w:eastAsia="微软雅黑" w:cs="微软雅黑"/>
                      <w:b/>
                      <w:bCs/>
                      <w:color w:val="00BC9B"/>
                      <w:spacing w:val="2"/>
                      <w:kern w:val="0"/>
                      <w:sz w:val="21"/>
                      <w:szCs w:val="21"/>
                      <w:fitText w:val="1453" w:id="9"/>
                      <w:lang w:val="zh-CN" w:eastAsia="zh-CN"/>
                    </w:rPr>
                    <w:t>今</w:t>
                  </w:r>
                  <w:r>
                    <w:tab/>
                  </w:r>
                  <w:r>
                    <w:rPr>
                      <w:rFonts w:ascii="微软雅黑" w:hAnsi="微软雅黑" w:eastAsia="微软雅黑" w:cs="微软雅黑"/>
                      <w:b/>
                      <w:bCs/>
                      <w:color w:val="00BC9B"/>
                      <w:spacing w:val="4"/>
                      <w:kern w:val="0"/>
                      <w:sz w:val="21"/>
                      <w:szCs w:val="21"/>
                      <w:fitText w:val="2255" w:id="10"/>
                      <w:lang w:val="zh-CN" w:eastAsia="zh-CN"/>
                    </w:rPr>
                    <w:t>东南大学MEMS 实验</w:t>
                  </w:r>
                  <w:r>
                    <w:rPr>
                      <w:rFonts w:ascii="微软雅黑" w:hAnsi="微软雅黑" w:eastAsia="微软雅黑" w:cs="微软雅黑"/>
                      <w:b/>
                      <w:bCs/>
                      <w:color w:val="00BC9B"/>
                      <w:spacing w:val="0"/>
                      <w:kern w:val="0"/>
                      <w:sz w:val="21"/>
                      <w:szCs w:val="21"/>
                      <w:fitText w:val="2255" w:id="10"/>
                      <w:lang w:val="zh-CN" w:eastAsia="zh-CN"/>
                    </w:rPr>
                    <w:t>室</w:t>
                  </w:r>
                  <w:r>
                    <w:tab/>
                  </w:r>
                  <w:r>
                    <w:rPr>
                      <w:rFonts w:ascii="微软雅黑" w:hAnsi="微软雅黑" w:eastAsia="微软雅黑" w:cs="微软雅黑"/>
                      <w:b/>
                      <w:bCs/>
                      <w:color w:val="00BC9B"/>
                      <w:spacing w:val="0"/>
                      <w:kern w:val="0"/>
                      <w:sz w:val="21"/>
                      <w:szCs w:val="21"/>
                      <w:fitText w:val="420" w:id="11"/>
                      <w:lang w:val="zh-CN" w:eastAsia="zh-CN"/>
                    </w:rPr>
                    <w:t>学生</w:t>
                  </w:r>
                </w:p>
              </w:txbxContent>
            </v:textbox>
          </v:rect>
        </w:pict>
      </w:r>
      <w:r>
        <w:pict>
          <v:rect id="ResumeText7" o:spid="_x0000_s1061" o:spt="1" style="position:absolute;left:0pt;margin-left:122.85pt;margin-top:332.1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4CD794F2">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8" o:spid="_x0000_s1062" o:spt="1" style="position:absolute;left:0pt;margin-left:143.85pt;margin-top:332.15pt;height:23pt;width:276.5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62D5036">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3"/>
                      <w:kern w:val="0"/>
                      <w:sz w:val="21"/>
                      <w:szCs w:val="21"/>
                      <w:fitText w:val="5311" w:id="13"/>
                      <w:lang w:val="zh-CN" w:eastAsia="zh-CN"/>
                    </w:rPr>
                    <w:t>实验内容：使用T20 小电镜表征纳米材料BN、CuO 等；</w:t>
                  </w:r>
                </w:p>
              </w:txbxContent>
            </v:textbox>
          </v:rect>
        </w:pict>
      </w:r>
      <w:r>
        <w:pict>
          <v:rect id="ResumeText9" o:spid="_x0000_s1063" o:spt="1" style="position:absolute;left:0pt;margin-left:122.85pt;margin-top:350.1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3FD8C5CF">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10" o:spid="_x0000_s1064" o:spt="1" style="position:absolute;left:0pt;margin-left:143.85pt;margin-top:350.15pt;height:23pt;width:263.1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2B173044">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5040" w:id="15"/>
                      <w:lang w:val="zh-CN" w:eastAsia="zh-CN"/>
                    </w:rPr>
                    <w:t>图像处理：基于深度学习处理电子显微镜表征的图片；</w:t>
                  </w:r>
                </w:p>
              </w:txbxContent>
            </v:textbox>
          </v:rect>
        </w:pict>
      </w:r>
      <w:r>
        <w:pict>
          <v:rect id="ResumeText11" o:spid="_x0000_s1065" o:spt="1" style="position:absolute;left:0pt;margin-left:27.75pt;margin-top:393.05pt;height:25pt;width:68.1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E3A0ABE">
                  <w:pPr>
                    <w:widowControl w:val="0"/>
                    <w:autoSpaceDE w:val="0"/>
                    <w:autoSpaceDN w:val="0"/>
                    <w:snapToGrid w:val="0"/>
                    <w:spacing w:before="0" w:after="0" w:line="400" w:lineRule="exact"/>
                    <w:ind w:left="0" w:right="0" w:firstLine="0"/>
                    <w:jc w:val="left"/>
                  </w:pPr>
                  <w:r>
                    <w:rPr>
                      <w:rFonts w:ascii="微软雅黑" w:hAnsi="微软雅黑" w:eastAsia="微软雅黑" w:cs="微软雅黑"/>
                      <w:b/>
                      <w:bCs/>
                      <w:color w:val="FFFFFF"/>
                      <w:spacing w:val="1"/>
                      <w:w w:val="99"/>
                      <w:kern w:val="0"/>
                      <w:sz w:val="28"/>
                      <w:szCs w:val="28"/>
                      <w:fitText w:val="1118" w:id="16"/>
                      <w:lang w:val="zh-CN" w:eastAsia="zh-CN"/>
                    </w:rPr>
                    <w:t>荣誉奖</w:t>
                  </w:r>
                  <w:r>
                    <w:rPr>
                      <w:rFonts w:ascii="微软雅黑" w:hAnsi="微软雅黑" w:eastAsia="微软雅黑" w:cs="微软雅黑"/>
                      <w:b/>
                      <w:bCs/>
                      <w:color w:val="FFFFFF"/>
                      <w:spacing w:val="7"/>
                      <w:w w:val="99"/>
                      <w:kern w:val="0"/>
                      <w:sz w:val="28"/>
                      <w:szCs w:val="28"/>
                      <w:fitText w:val="1118" w:id="16"/>
                      <w:lang w:val="zh-CN" w:eastAsia="zh-CN"/>
                    </w:rPr>
                    <w:t>项</w:t>
                  </w:r>
                </w:p>
              </w:txbxContent>
            </v:textbox>
          </v:rect>
        </w:pict>
      </w:r>
      <w:r>
        <w:pict>
          <v:rect id="ResumeText12" o:spid="_x0000_s1066" o:spt="1" style="position:absolute;left:0pt;margin-left:30.15pt;margin-top:589.25pt;height:25pt;width:68.1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16D91A8">
                  <w:pPr>
                    <w:widowControl w:val="0"/>
                    <w:autoSpaceDE w:val="0"/>
                    <w:autoSpaceDN w:val="0"/>
                    <w:snapToGrid w:val="0"/>
                    <w:spacing w:before="0" w:after="0" w:line="400" w:lineRule="exact"/>
                    <w:ind w:left="0" w:right="0" w:firstLine="0"/>
                    <w:jc w:val="left"/>
                  </w:pPr>
                  <w:r>
                    <w:rPr>
                      <w:rFonts w:ascii="微软雅黑" w:hAnsi="微软雅黑" w:eastAsia="微软雅黑" w:cs="微软雅黑"/>
                      <w:b/>
                      <w:bCs/>
                      <w:color w:val="FFFFFF"/>
                      <w:spacing w:val="1"/>
                      <w:w w:val="99"/>
                      <w:kern w:val="0"/>
                      <w:sz w:val="28"/>
                      <w:szCs w:val="28"/>
                      <w:fitText w:val="1118" w:id="17"/>
                      <w:lang w:val="zh-CN" w:eastAsia="zh-CN"/>
                    </w:rPr>
                    <w:t>项目经</w:t>
                  </w:r>
                  <w:r>
                    <w:rPr>
                      <w:rFonts w:ascii="微软雅黑" w:hAnsi="微软雅黑" w:eastAsia="微软雅黑" w:cs="微软雅黑"/>
                      <w:b/>
                      <w:bCs/>
                      <w:color w:val="FFFFFF"/>
                      <w:spacing w:val="7"/>
                      <w:w w:val="99"/>
                      <w:kern w:val="0"/>
                      <w:sz w:val="28"/>
                      <w:szCs w:val="28"/>
                      <w:fitText w:val="1118" w:id="17"/>
                      <w:lang w:val="zh-CN" w:eastAsia="zh-CN"/>
                    </w:rPr>
                    <w:t>历</w:t>
                  </w:r>
                </w:p>
              </w:txbxContent>
            </v:textbox>
          </v:rect>
        </w:pict>
      </w:r>
      <w:r>
        <w:pict>
          <v:rect id="ResumeText13" o:spid="_x0000_s1067" o:spt="1" style="position:absolute;left:0pt;margin-left:122.55pt;margin-top:138.9pt;height:23pt;width:407.2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44C735F3">
                  <w:pPr>
                    <w:widowControl w:val="0"/>
                    <w:tabs>
                      <w:tab w:val="left" w:pos="2359"/>
                      <w:tab w:val="left" w:pos="4668"/>
                      <w:tab w:val="left" w:pos="7395"/>
                    </w:tabs>
                    <w:autoSpaceDE w:val="0"/>
                    <w:autoSpaceDN w:val="0"/>
                    <w:snapToGrid w:val="0"/>
                    <w:spacing w:before="0" w:after="0" w:line="360" w:lineRule="exact"/>
                    <w:ind w:left="0" w:right="0" w:firstLine="0"/>
                    <w:jc w:val="left"/>
                  </w:pPr>
                  <w:r>
                    <w:rPr>
                      <w:rFonts w:ascii="微软雅黑" w:hAnsi="微软雅黑" w:eastAsia="微软雅黑" w:cs="微软雅黑"/>
                      <w:b/>
                      <w:bCs/>
                      <w:color w:val="00BC9B"/>
                      <w:spacing w:val="0"/>
                      <w:kern w:val="0"/>
                      <w:sz w:val="21"/>
                      <w:szCs w:val="21"/>
                      <w:fitText w:val="1835" w:id="18"/>
                      <w:lang w:val="zh-CN" w:eastAsia="zh-CN"/>
                    </w:rPr>
                    <w:t>2016.09~2020.06</w:t>
                  </w:r>
                  <w:r>
                    <w:tab/>
                  </w:r>
                  <w:r>
                    <w:rPr>
                      <w:rFonts w:ascii="微软雅黑" w:hAnsi="微软雅黑" w:eastAsia="微软雅黑" w:cs="微软雅黑"/>
                      <w:b/>
                      <w:bCs/>
                      <w:color w:val="00BC9B"/>
                      <w:spacing w:val="0"/>
                      <w:kern w:val="0"/>
                      <w:sz w:val="21"/>
                      <w:szCs w:val="21"/>
                      <w:fitText w:val="1260" w:id="19"/>
                      <w:lang w:val="zh-CN" w:eastAsia="zh-CN"/>
                    </w:rPr>
                    <w:t>天津工业大学</w:t>
                  </w:r>
                  <w:r>
                    <w:tab/>
                  </w:r>
                  <w:r>
                    <w:rPr>
                      <w:rFonts w:ascii="微软雅黑" w:hAnsi="微软雅黑" w:eastAsia="微软雅黑" w:cs="微软雅黑"/>
                      <w:b/>
                      <w:bCs/>
                      <w:color w:val="00BC9B"/>
                      <w:spacing w:val="0"/>
                      <w:kern w:val="0"/>
                      <w:sz w:val="21"/>
                      <w:szCs w:val="21"/>
                      <w:fitText w:val="1260" w:id="20"/>
                      <w:lang w:val="zh-CN" w:eastAsia="zh-CN"/>
                    </w:rPr>
                    <w:t>电子信息工程</w:t>
                  </w:r>
                  <w:r>
                    <w:tab/>
                  </w:r>
                  <w:r>
                    <w:rPr>
                      <w:rFonts w:ascii="微软雅黑" w:hAnsi="微软雅黑" w:eastAsia="微软雅黑" w:cs="微软雅黑"/>
                      <w:b/>
                      <w:bCs/>
                      <w:color w:val="00BC9B"/>
                      <w:spacing w:val="0"/>
                      <w:kern w:val="0"/>
                      <w:sz w:val="21"/>
                      <w:szCs w:val="21"/>
                      <w:fitText w:val="420" w:id="21"/>
                      <w:lang w:val="zh-CN" w:eastAsia="zh-CN"/>
                    </w:rPr>
                    <w:t>本科</w:t>
                  </w:r>
                </w:p>
              </w:txbxContent>
            </v:textbox>
          </v:rect>
        </w:pict>
      </w:r>
      <w:r>
        <w:pict>
          <v:rect id="ResumeText14" o:spid="_x0000_s1068" o:spt="1" style="position:absolute;left:0pt;margin-left:122.55pt;margin-top:156.8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4D26880">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15" o:spid="_x0000_s1069" o:spt="1" style="position:absolute;left:0pt;margin-left:143.55pt;margin-top:156.85pt;height:41pt;width:416.4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5F3E2215">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9"/>
                      <w:kern w:val="0"/>
                      <w:sz w:val="21"/>
                      <w:szCs w:val="21"/>
                      <w:fitText w:val="8168" w:id="23"/>
                      <w:lang w:val="zh-CN" w:eastAsia="zh-CN"/>
                    </w:rPr>
                    <w:t>主要课程：电路原理、模拟电子技术、数字电子技术、信号与系统、高频电子技术、通</w:t>
                  </w:r>
                  <w:r>
                    <w:rPr>
                      <w:rFonts w:ascii="微软雅黑" w:hAnsi="微软雅黑" w:eastAsia="微软雅黑" w:cs="微软雅黑"/>
                      <w:color w:val="808080"/>
                      <w:spacing w:val="24"/>
                      <w:w w:val="99"/>
                      <w:kern w:val="0"/>
                      <w:sz w:val="21"/>
                      <w:szCs w:val="21"/>
                      <w:fitText w:val="8168" w:id="23"/>
                      <w:lang w:val="zh-CN" w:eastAsia="zh-CN"/>
                    </w:rPr>
                    <w:t>信</w:t>
                  </w:r>
                </w:p>
                <w:p w14:paraId="229A8309">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9"/>
                      <w:kern w:val="0"/>
                      <w:sz w:val="21"/>
                      <w:szCs w:val="21"/>
                      <w:fitText w:val="3349" w:id="24"/>
                      <w:lang w:val="zh-CN" w:eastAsia="zh-CN"/>
                    </w:rPr>
                    <w:t>原理、EDA、DSP、计算机视觉等</w:t>
                  </w:r>
                  <w:r>
                    <w:rPr>
                      <w:rFonts w:ascii="微软雅黑" w:hAnsi="微软雅黑" w:eastAsia="微软雅黑" w:cs="微软雅黑"/>
                      <w:color w:val="808080"/>
                      <w:spacing w:val="13"/>
                      <w:w w:val="99"/>
                      <w:kern w:val="0"/>
                      <w:sz w:val="21"/>
                      <w:szCs w:val="21"/>
                      <w:fitText w:val="3349" w:id="24"/>
                      <w:lang w:val="zh-CN" w:eastAsia="zh-CN"/>
                    </w:rPr>
                    <w:t>；</w:t>
                  </w:r>
                </w:p>
              </w:txbxContent>
            </v:textbox>
          </v:rect>
        </w:pict>
      </w:r>
      <w:r>
        <w:pict>
          <v:rect id="ResumeText16" o:spid="_x0000_s1070" o:spt="1" style="position:absolute;left:0pt;margin-left:122.55pt;margin-top:192.85pt;height:23pt;width:407.3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78FABAEB">
                  <w:pPr>
                    <w:widowControl w:val="0"/>
                    <w:tabs>
                      <w:tab w:val="left" w:pos="2362"/>
                      <w:tab w:val="left" w:pos="4879"/>
                      <w:tab w:val="left" w:pos="7398"/>
                    </w:tabs>
                    <w:autoSpaceDE w:val="0"/>
                    <w:autoSpaceDN w:val="0"/>
                    <w:snapToGrid w:val="0"/>
                    <w:spacing w:before="0" w:after="0" w:line="360" w:lineRule="exact"/>
                    <w:ind w:left="0" w:right="0" w:firstLine="0"/>
                    <w:jc w:val="left"/>
                  </w:pPr>
                  <w:r>
                    <w:rPr>
                      <w:rFonts w:ascii="微软雅黑" w:hAnsi="微软雅黑" w:eastAsia="微软雅黑" w:cs="微软雅黑"/>
                      <w:b/>
                      <w:bCs/>
                      <w:color w:val="00BC9B"/>
                      <w:spacing w:val="0"/>
                      <w:kern w:val="0"/>
                      <w:sz w:val="21"/>
                      <w:szCs w:val="21"/>
                      <w:fitText w:val="1417" w:id="25"/>
                      <w:lang w:val="zh-CN" w:eastAsia="zh-CN"/>
                    </w:rPr>
                    <w:t>2022.09~至今</w:t>
                  </w:r>
                  <w:r>
                    <w:tab/>
                  </w:r>
                  <w:r>
                    <w:rPr>
                      <w:rFonts w:ascii="微软雅黑" w:hAnsi="微软雅黑" w:eastAsia="微软雅黑" w:cs="微软雅黑"/>
                      <w:b/>
                      <w:bCs/>
                      <w:color w:val="00BC9B"/>
                      <w:spacing w:val="0"/>
                      <w:kern w:val="0"/>
                      <w:sz w:val="21"/>
                      <w:szCs w:val="21"/>
                      <w:fitText w:val="840" w:id="26"/>
                      <w:lang w:val="zh-CN" w:eastAsia="zh-CN"/>
                    </w:rPr>
                    <w:t>东南大学</w:t>
                  </w:r>
                  <w:r>
                    <w:tab/>
                  </w:r>
                  <w:r>
                    <w:rPr>
                      <w:rFonts w:ascii="微软雅黑" w:hAnsi="微软雅黑" w:eastAsia="微软雅黑" w:cs="微软雅黑"/>
                      <w:b/>
                      <w:bCs/>
                      <w:color w:val="00BC9B"/>
                      <w:spacing w:val="0"/>
                      <w:kern w:val="0"/>
                      <w:sz w:val="21"/>
                      <w:szCs w:val="21"/>
                      <w:fitText w:val="840" w:id="27"/>
                      <w:lang w:val="zh-CN" w:eastAsia="zh-CN"/>
                    </w:rPr>
                    <w:t>电子信息</w:t>
                  </w:r>
                  <w:r>
                    <w:tab/>
                  </w:r>
                  <w:r>
                    <w:rPr>
                      <w:rFonts w:ascii="微软雅黑" w:hAnsi="微软雅黑" w:eastAsia="微软雅黑" w:cs="微软雅黑"/>
                      <w:b/>
                      <w:bCs/>
                      <w:color w:val="00BC9B"/>
                      <w:spacing w:val="0"/>
                      <w:kern w:val="0"/>
                      <w:sz w:val="21"/>
                      <w:szCs w:val="21"/>
                      <w:fitText w:val="420" w:id="28"/>
                      <w:lang w:val="zh-CN" w:eastAsia="zh-CN"/>
                    </w:rPr>
                    <w:t>硕士</w:t>
                  </w:r>
                </w:p>
              </w:txbxContent>
            </v:textbox>
          </v:rect>
        </w:pict>
      </w:r>
      <w:r>
        <w:pict>
          <v:rect id="ResumeText17" o:spid="_x0000_s1071" o:spt="1" style="position:absolute;left:0pt;margin-left:122.55pt;margin-top:210.9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1F5DFF70">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18" o:spid="_x0000_s1072" o:spt="1" style="position:absolute;left:0pt;margin-left:143.55pt;margin-top:210.95pt;height:41pt;width:41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7920DF40">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8190" w:id="30"/>
                      <w:lang w:val="zh-CN" w:eastAsia="zh-CN"/>
                    </w:rPr>
                    <w:t>主要课程：数值分析、算法分析与设计、人工智能、人工智能及其在电力系统中的应用、</w:t>
                  </w:r>
                </w:p>
                <w:p w14:paraId="219BDD8E">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1050" w:id="31"/>
                      <w:lang w:val="zh-CN" w:eastAsia="zh-CN"/>
                    </w:rPr>
                    <w:t>机器学习；</w:t>
                  </w:r>
                </w:p>
              </w:txbxContent>
            </v:textbox>
          </v:rect>
        </w:pict>
      </w:r>
      <w:r>
        <w:pict>
          <v:rect id="ResumeText19" o:spid="_x0000_s1073" o:spt="1" style="position:absolute;left:0pt;margin-left:25.35pt;margin-top:147.2pt;height:25pt;width:68.1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79C58CC6">
                  <w:pPr>
                    <w:widowControl w:val="0"/>
                    <w:autoSpaceDE w:val="0"/>
                    <w:autoSpaceDN w:val="0"/>
                    <w:snapToGrid w:val="0"/>
                    <w:spacing w:before="0" w:after="0" w:line="400" w:lineRule="exact"/>
                    <w:ind w:left="0" w:right="0" w:firstLine="0"/>
                    <w:jc w:val="left"/>
                  </w:pPr>
                  <w:r>
                    <w:rPr>
                      <w:rFonts w:ascii="微软雅黑" w:hAnsi="微软雅黑" w:eastAsia="微软雅黑" w:cs="微软雅黑"/>
                      <w:b/>
                      <w:bCs/>
                      <w:color w:val="FFFFFF"/>
                      <w:spacing w:val="1"/>
                      <w:w w:val="99"/>
                      <w:kern w:val="0"/>
                      <w:sz w:val="28"/>
                      <w:szCs w:val="28"/>
                      <w:fitText w:val="1118" w:id="32"/>
                      <w:lang w:val="zh-CN" w:eastAsia="zh-CN"/>
                    </w:rPr>
                    <w:t>教育背</w:t>
                  </w:r>
                  <w:r>
                    <w:rPr>
                      <w:rFonts w:ascii="微软雅黑" w:hAnsi="微软雅黑" w:eastAsia="微软雅黑" w:cs="微软雅黑"/>
                      <w:b/>
                      <w:bCs/>
                      <w:color w:val="FFFFFF"/>
                      <w:spacing w:val="7"/>
                      <w:w w:val="99"/>
                      <w:kern w:val="0"/>
                      <w:sz w:val="28"/>
                      <w:szCs w:val="28"/>
                      <w:fitText w:val="1118" w:id="32"/>
                      <w:lang w:val="zh-CN" w:eastAsia="zh-CN"/>
                    </w:rPr>
                    <w:t>景</w:t>
                  </w:r>
                </w:p>
              </w:txbxContent>
            </v:textbox>
          </v:rect>
        </w:pict>
      </w:r>
      <w:r>
        <w:pict>
          <v:rect id="ResumeText20" o:spid="_x0000_s1074" o:spt="1" style="position:absolute;left:0pt;margin-left:124.6pt;margin-top:715.6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A62F776">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21" o:spid="_x0000_s1075" o:spt="1" style="position:absolute;left:0pt;margin-left:145.6pt;margin-top:715.65pt;height:77pt;width:427.9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41A9917">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9"/>
                      <w:kern w:val="0"/>
                      <w:sz w:val="21"/>
                      <w:szCs w:val="21"/>
                      <w:fitText w:val="8399" w:id="34"/>
                      <w:lang w:val="zh-CN" w:eastAsia="zh-CN"/>
                    </w:rPr>
                    <w:t>本人性格乐观开朗，充满着正能量。我的精力充沛，责任心强，具有较强的学习能力，英</w:t>
                  </w:r>
                  <w:r>
                    <w:rPr>
                      <w:rFonts w:ascii="微软雅黑" w:hAnsi="微软雅黑" w:eastAsia="微软雅黑" w:cs="微软雅黑"/>
                      <w:color w:val="808080"/>
                      <w:spacing w:val="46"/>
                      <w:w w:val="99"/>
                      <w:kern w:val="0"/>
                      <w:sz w:val="21"/>
                      <w:szCs w:val="21"/>
                      <w:fitText w:val="8399" w:id="34"/>
                      <w:lang w:val="zh-CN" w:eastAsia="zh-CN"/>
                    </w:rPr>
                    <w:t>语</w:t>
                  </w:r>
                </w:p>
                <w:p w14:paraId="7B358ECC">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7"/>
                      <w:kern w:val="0"/>
                      <w:sz w:val="21"/>
                      <w:szCs w:val="21"/>
                      <w:fitText w:val="8398" w:id="35"/>
                      <w:lang w:val="zh-CN" w:eastAsia="zh-CN"/>
                    </w:rPr>
                    <w:t>能力较强（已经过了CET-6），心理素质较好，具备较强的心理抗压能力，本科期间担任实</w:t>
                  </w:r>
                  <w:r>
                    <w:rPr>
                      <w:rFonts w:ascii="微软雅黑" w:hAnsi="微软雅黑" w:eastAsia="微软雅黑" w:cs="微软雅黑"/>
                      <w:color w:val="808080"/>
                      <w:spacing w:val="45"/>
                      <w:w w:val="97"/>
                      <w:kern w:val="0"/>
                      <w:sz w:val="21"/>
                      <w:szCs w:val="21"/>
                      <w:fitText w:val="8398" w:id="35"/>
                      <w:lang w:val="zh-CN" w:eastAsia="zh-CN"/>
                    </w:rPr>
                    <w:t>验</w:t>
                  </w:r>
                </w:p>
                <w:p w14:paraId="2B0CB78E">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9"/>
                      <w:kern w:val="0"/>
                      <w:sz w:val="21"/>
                      <w:szCs w:val="21"/>
                      <w:fitText w:val="8399" w:id="36"/>
                      <w:lang w:val="zh-CN" w:eastAsia="zh-CN"/>
                    </w:rPr>
                    <w:t>室负责人，经验较丰富，具有较强的团队合作精神。硕士期间，能够短时间内学会实验室</w:t>
                  </w:r>
                  <w:r>
                    <w:rPr>
                      <w:rFonts w:ascii="微软雅黑" w:hAnsi="微软雅黑" w:eastAsia="微软雅黑" w:cs="微软雅黑"/>
                      <w:color w:val="808080"/>
                      <w:spacing w:val="46"/>
                      <w:w w:val="99"/>
                      <w:kern w:val="0"/>
                      <w:sz w:val="21"/>
                      <w:szCs w:val="21"/>
                      <w:fitText w:val="8399" w:id="36"/>
                      <w:lang w:val="zh-CN" w:eastAsia="zh-CN"/>
                    </w:rPr>
                    <w:t>实</w:t>
                  </w:r>
                </w:p>
                <w:p w14:paraId="0E296F52">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kern w:val="0"/>
                      <w:sz w:val="21"/>
                      <w:szCs w:val="21"/>
                      <w:fitText w:val="4513" w:id="37"/>
                      <w:lang w:val="zh-CN" w:eastAsia="zh-CN"/>
                    </w:rPr>
                    <w:t>验器材的使用，并且独立完成Java 分布式项目</w:t>
                  </w:r>
                  <w:r>
                    <w:rPr>
                      <w:rFonts w:ascii="微软雅黑" w:hAnsi="微软雅黑" w:eastAsia="微软雅黑" w:cs="微软雅黑"/>
                      <w:color w:val="808080"/>
                      <w:spacing w:val="12"/>
                      <w:kern w:val="0"/>
                      <w:sz w:val="21"/>
                      <w:szCs w:val="21"/>
                      <w:fitText w:val="4513" w:id="37"/>
                      <w:lang w:val="zh-CN" w:eastAsia="zh-CN"/>
                    </w:rPr>
                    <w:t>。</w:t>
                  </w:r>
                </w:p>
              </w:txbxContent>
            </v:textbox>
          </v:rect>
        </w:pict>
      </w:r>
      <w:r>
        <w:pict>
          <v:rect id="ResumeText22" o:spid="_x0000_s1076" o:spt="1" style="position:absolute;left:0pt;margin-left:123.75pt;margin-top:568.15pt;height:23pt;width:18.7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50285E5">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23" o:spid="_x0000_s1077" o:spt="1" style="position:absolute;left:0pt;margin-left:144.75pt;margin-top:568.15pt;height:23pt;width:157.4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009F082A">
                  <w:pPr>
                    <w:widowControl w:val="0"/>
                    <w:autoSpaceDE w:val="0"/>
                    <w:autoSpaceDN w:val="0"/>
                    <w:snapToGrid w:val="0"/>
                    <w:spacing w:before="0" w:after="0" w:line="360" w:lineRule="exact"/>
                    <w:ind w:left="0" w:right="0" w:firstLine="0"/>
                    <w:jc w:val="left"/>
                  </w:pPr>
                  <w:r>
                    <w:rPr>
                      <w:rFonts w:ascii="微软雅黑" w:hAnsi="微软雅黑" w:eastAsia="微软雅黑" w:cs="微软雅黑"/>
                      <w:b/>
                      <w:bCs/>
                      <w:color w:val="808080"/>
                      <w:spacing w:val="2"/>
                      <w:kern w:val="0"/>
                      <w:sz w:val="21"/>
                      <w:szCs w:val="21"/>
                      <w:fitText w:val="2926" w:id="39"/>
                      <w:lang w:val="zh-CN" w:eastAsia="zh-CN"/>
                    </w:rPr>
                    <w:t>基于Dubbo 的分布式秒杀项</w:t>
                  </w:r>
                  <w:r>
                    <w:rPr>
                      <w:rFonts w:ascii="微软雅黑" w:hAnsi="微软雅黑" w:eastAsia="微软雅黑" w:cs="微软雅黑"/>
                      <w:b/>
                      <w:bCs/>
                      <w:color w:val="808080"/>
                      <w:spacing w:val="13"/>
                      <w:kern w:val="0"/>
                      <w:sz w:val="21"/>
                      <w:szCs w:val="21"/>
                      <w:fitText w:val="2926" w:id="39"/>
                      <w:lang w:val="zh-CN" w:eastAsia="zh-CN"/>
                    </w:rPr>
                    <w:t>目</w:t>
                  </w:r>
                </w:p>
              </w:txbxContent>
            </v:textbox>
          </v:rect>
        </w:pict>
      </w:r>
      <w:r>
        <w:pict>
          <v:rect id="ResumeText24" o:spid="_x0000_s1078" o:spt="1" style="position:absolute;left:0pt;margin-left:144.75pt;margin-top:586.15pt;height:41pt;width:427.15pt;mso-position-horizontal-relative:page;mso-position-vertical-relative:page;mso-wrap-style:none;z-index:251659264;mso-width-relative:page;mso-height-relative:page;" filled="f" stroked="f" coordsize="21600,21600">
            <v:path/>
            <v:fill on="f" focussize="0,0"/>
            <v:stroke on="f"/>
            <v:imagedata o:title=""/>
            <o:lock v:ext="edit"/>
            <v:textbox inset="0mm,0mm,0mm,0mm">
              <w:txbxContent>
                <w:p w14:paraId="56623149">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9"/>
                      <w:kern w:val="0"/>
                      <w:sz w:val="21"/>
                      <w:szCs w:val="21"/>
                      <w:fitText w:val="8383" w:id="40"/>
                      <w:lang w:val="zh-CN" w:eastAsia="zh-CN"/>
                    </w:rPr>
                    <w:t>项目简介：通过给浏览器做静态处理解决并发量很大带来的流量很大的问题；针对利用脚</w:t>
                  </w:r>
                  <w:r>
                    <w:rPr>
                      <w:rFonts w:ascii="微软雅黑" w:hAnsi="微软雅黑" w:eastAsia="微软雅黑" w:cs="微软雅黑"/>
                      <w:color w:val="808080"/>
                      <w:spacing w:val="30"/>
                      <w:w w:val="99"/>
                      <w:kern w:val="0"/>
                      <w:sz w:val="21"/>
                      <w:szCs w:val="21"/>
                      <w:fitText w:val="8383" w:id="40"/>
                      <w:lang w:val="zh-CN" w:eastAsia="zh-CN"/>
                    </w:rPr>
                    <w:t>本</w:t>
                  </w:r>
                </w:p>
                <w:p w14:paraId="5E12BB76">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6510" w:id="41"/>
                      <w:lang w:val="zh-CN" w:eastAsia="zh-CN"/>
                    </w:rPr>
                    <w:t>或频繁秒杀的操作，服务端经过防刷处理来限定单位时间的秒杀次数；</w:t>
                  </w:r>
                </w:p>
              </w:txbxContent>
            </v:textbox>
          </v:rect>
        </w:pict>
      </w:r>
      <w:r>
        <w:pict>
          <v:rect id="ResumeText25" o:spid="_x0000_s1079" o:spt="1" style="position:absolute;left:0pt;margin-left:123.75pt;margin-top:622.15pt;height:23pt;width:18.75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164FF4FE">
                  <w:pPr>
                    <w:widowControl w:val="0"/>
                    <w:autoSpaceDE w:val="0"/>
                    <w:autoSpaceDN w:val="0"/>
                    <w:snapToGrid w:val="0"/>
                    <w:spacing w:before="0" w:after="0" w:line="360" w:lineRule="exact"/>
                    <w:ind w:left="0" w:right="0" w:firstLine="0"/>
                    <w:jc w:val="left"/>
                  </w:pPr>
                  <w:r>
                    <w:rPr>
                      <w:rFonts w:ascii="Wingdings" w:hAnsi="Wingdings" w:eastAsia="Wingdings" w:cs="Wingdings"/>
                      <w:color w:val="00BC9B"/>
                      <w:sz w:val="21"/>
                      <w:szCs w:val="21"/>
                      <w:lang w:val="zh-CN" w:eastAsia="zh-CN"/>
                    </w:rPr>
                    <w:t></w:t>
                  </w:r>
                </w:p>
              </w:txbxContent>
            </v:textbox>
          </v:rect>
        </w:pict>
      </w:r>
      <w:r>
        <w:pict>
          <v:rect id="ResumeText26" o:spid="_x0000_s1080" o:spt="1" style="position:absolute;left:0pt;margin-left:144.75pt;margin-top:622.15pt;height:23pt;width:126.6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4F1384EC">
                  <w:pPr>
                    <w:widowControl w:val="0"/>
                    <w:autoSpaceDE w:val="0"/>
                    <w:autoSpaceDN w:val="0"/>
                    <w:snapToGrid w:val="0"/>
                    <w:spacing w:before="0" w:after="0" w:line="360" w:lineRule="exact"/>
                    <w:ind w:left="0" w:right="0" w:firstLine="0"/>
                    <w:jc w:val="left"/>
                  </w:pPr>
                  <w:r>
                    <w:rPr>
                      <w:rFonts w:ascii="微软雅黑" w:hAnsi="微软雅黑" w:eastAsia="微软雅黑" w:cs="微软雅黑"/>
                      <w:b/>
                      <w:bCs/>
                      <w:color w:val="808080"/>
                      <w:spacing w:val="0"/>
                      <w:kern w:val="0"/>
                      <w:sz w:val="21"/>
                      <w:szCs w:val="21"/>
                      <w:fitText w:val="2310" w:id="43"/>
                      <w:lang w:val="zh-CN" w:eastAsia="zh-CN"/>
                    </w:rPr>
                    <w:t>基于深度学习的图像识别</w:t>
                  </w:r>
                </w:p>
              </w:txbxContent>
            </v:textbox>
          </v:rect>
        </w:pict>
      </w:r>
      <w:r>
        <w:pict>
          <v:rect id="ResumeText27" o:spid="_x0000_s1081" o:spt="1" style="position:absolute;left:0pt;margin-left:144.75pt;margin-top:640.25pt;height:77pt;width:427.2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3F7AF0BB">
                  <w:pPr>
                    <w:widowControl w:val="0"/>
                    <w:tabs>
                      <w:tab w:val="left" w:pos="7543"/>
                    </w:tabs>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2"/>
                      <w:kern w:val="0"/>
                      <w:sz w:val="21"/>
                      <w:szCs w:val="21"/>
                      <w:fitText w:val="7463" w:id="44"/>
                      <w:lang w:val="zh-CN" w:eastAsia="zh-CN"/>
                    </w:rPr>
                    <w:t>项目简介：通过卷积神经网络对原图进行降噪和增强图像原子对比度；通过FN</w:t>
                  </w:r>
                  <w:r>
                    <w:rPr>
                      <w:rFonts w:ascii="微软雅黑" w:hAnsi="微软雅黑" w:eastAsia="微软雅黑" w:cs="微软雅黑"/>
                      <w:color w:val="808080"/>
                      <w:spacing w:val="10"/>
                      <w:kern w:val="0"/>
                      <w:sz w:val="21"/>
                      <w:szCs w:val="21"/>
                      <w:fitText w:val="7463" w:id="44"/>
                      <w:lang w:val="zh-CN" w:eastAsia="zh-CN"/>
                    </w:rPr>
                    <w:t>N</w:t>
                  </w:r>
                  <w:r>
                    <w:tab/>
                  </w:r>
                  <w:r>
                    <w:rPr>
                      <w:rFonts w:ascii="微软雅黑" w:hAnsi="微软雅黑" w:eastAsia="微软雅黑" w:cs="微软雅黑"/>
                      <w:color w:val="808080"/>
                      <w:spacing w:val="0"/>
                      <w:kern w:val="0"/>
                      <w:sz w:val="21"/>
                      <w:szCs w:val="21"/>
                      <w:fitText w:val="840" w:id="45"/>
                      <w:lang w:val="zh-CN" w:eastAsia="zh-CN"/>
                    </w:rPr>
                    <w:t>对电子显</w:t>
                  </w:r>
                </w:p>
                <w:p w14:paraId="5CEBC68B">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8384" w:id="46"/>
                      <w:lang w:val="zh-CN" w:eastAsia="zh-CN"/>
                    </w:rPr>
                    <w:t>微镜拍摄的表征图像进行识别，标记出目标原子；通过SURF 算法对相邻图片进行特征点匹</w:t>
                  </w:r>
                </w:p>
                <w:p w14:paraId="1B46FF98">
                  <w:pPr>
                    <w:widowControl w:val="0"/>
                    <w:tabs>
                      <w:tab w:val="left" w:pos="5654"/>
                    </w:tabs>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2"/>
                      <w:kern w:val="0"/>
                      <w:sz w:val="21"/>
                      <w:szCs w:val="21"/>
                      <w:fitText w:val="5591" w:id="47"/>
                      <w:lang w:val="zh-CN" w:eastAsia="zh-CN"/>
                    </w:rPr>
                    <w:t>配；通过幂函数加权融合算法对图像进行拼接；通过matla</w:t>
                  </w:r>
                  <w:r>
                    <w:rPr>
                      <w:rFonts w:ascii="微软雅黑" w:hAnsi="微软雅黑" w:eastAsia="微软雅黑" w:cs="微软雅黑"/>
                      <w:color w:val="808080"/>
                      <w:spacing w:val="8"/>
                      <w:kern w:val="0"/>
                      <w:sz w:val="21"/>
                      <w:szCs w:val="21"/>
                      <w:fitText w:val="5591" w:id="47"/>
                      <w:lang w:val="zh-CN" w:eastAsia="zh-CN"/>
                    </w:rPr>
                    <w:t>b</w:t>
                  </w:r>
                  <w:r>
                    <w:tab/>
                  </w:r>
                  <w:r>
                    <w:rPr>
                      <w:rFonts w:ascii="微软雅黑" w:hAnsi="微软雅黑" w:eastAsia="微软雅黑" w:cs="微软雅黑"/>
                      <w:color w:val="808080"/>
                      <w:spacing w:val="1"/>
                      <w:w w:val="99"/>
                      <w:kern w:val="0"/>
                      <w:sz w:val="21"/>
                      <w:szCs w:val="21"/>
                      <w:fitText w:val="2729" w:id="48"/>
                      <w:lang w:val="zh-CN" w:eastAsia="zh-CN"/>
                    </w:rPr>
                    <w:t>对识别到的原子进行三维建</w:t>
                  </w:r>
                  <w:r>
                    <w:rPr>
                      <w:rFonts w:ascii="微软雅黑" w:hAnsi="微软雅黑" w:eastAsia="微软雅黑" w:cs="微软雅黑"/>
                      <w:color w:val="808080"/>
                      <w:spacing w:val="15"/>
                      <w:w w:val="99"/>
                      <w:kern w:val="0"/>
                      <w:sz w:val="21"/>
                      <w:szCs w:val="21"/>
                      <w:fitText w:val="2729" w:id="48"/>
                      <w:lang w:val="zh-CN" w:eastAsia="zh-CN"/>
                    </w:rPr>
                    <w:t>模</w:t>
                  </w:r>
                </w:p>
                <w:p w14:paraId="7C3CA812">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3570" w:id="49"/>
                      <w:lang w:val="zh-CN" w:eastAsia="zh-CN"/>
                    </w:rPr>
                    <w:t>并进行三维空间的原子距离进行计算。</w:t>
                  </w:r>
                </w:p>
              </w:txbxContent>
            </v:textbox>
          </v:rect>
        </w:pict>
      </w:r>
      <w:r>
        <w:pict>
          <v:rect id="ResumeText28" o:spid="_x0000_s1082" o:spt="1" style="position:absolute;left:0pt;margin-left:33.5pt;margin-top:730.1pt;height:25pt;width:68.1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30DCCB4C">
                  <w:pPr>
                    <w:widowControl w:val="0"/>
                    <w:autoSpaceDE w:val="0"/>
                    <w:autoSpaceDN w:val="0"/>
                    <w:snapToGrid w:val="0"/>
                    <w:spacing w:before="0" w:after="0" w:line="400" w:lineRule="exact"/>
                    <w:ind w:left="0" w:right="0" w:firstLine="0"/>
                    <w:jc w:val="left"/>
                  </w:pPr>
                  <w:r>
                    <w:rPr>
                      <w:rFonts w:ascii="微软雅黑" w:hAnsi="微软雅黑" w:eastAsia="微软雅黑" w:cs="微软雅黑"/>
                      <w:b/>
                      <w:bCs/>
                      <w:color w:val="FFFFFF"/>
                      <w:spacing w:val="1"/>
                      <w:w w:val="99"/>
                      <w:kern w:val="0"/>
                      <w:sz w:val="28"/>
                      <w:szCs w:val="28"/>
                      <w:fitText w:val="1118" w:id="50"/>
                      <w:lang w:val="zh-CN" w:eastAsia="zh-CN"/>
                    </w:rPr>
                    <w:t>自我评</w:t>
                  </w:r>
                  <w:r>
                    <w:rPr>
                      <w:rFonts w:ascii="微软雅黑" w:hAnsi="微软雅黑" w:eastAsia="微软雅黑" w:cs="微软雅黑"/>
                      <w:b/>
                      <w:bCs/>
                      <w:color w:val="FFFFFF"/>
                      <w:spacing w:val="7"/>
                      <w:w w:val="99"/>
                      <w:kern w:val="0"/>
                      <w:sz w:val="28"/>
                      <w:szCs w:val="28"/>
                      <w:fitText w:val="1118" w:id="50"/>
                      <w:lang w:val="zh-CN" w:eastAsia="zh-CN"/>
                    </w:rPr>
                    <w:t>价</w:t>
                  </w:r>
                </w:p>
              </w:txbxContent>
            </v:textbox>
          </v:rect>
        </w:pict>
      </w:r>
      <w:r>
        <w:pict>
          <v:rect id="ResumeText29" o:spid="_x0000_s1083" o:spt="1" style="position:absolute;left:0pt;margin-left:195.05pt;margin-top:24.65pt;height:25pt;width:327.8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56852093">
                  <w:pPr>
                    <w:widowControl w:val="0"/>
                    <w:tabs>
                      <w:tab w:val="left" w:pos="2951"/>
                    </w:tabs>
                    <w:autoSpaceDE w:val="0"/>
                    <w:autoSpaceDN w:val="0"/>
                    <w:snapToGrid w:val="0"/>
                    <w:spacing w:before="0" w:after="0" w:line="400" w:lineRule="exact"/>
                    <w:ind w:left="0" w:right="0" w:firstLine="0"/>
                    <w:jc w:val="left"/>
                  </w:pPr>
                  <w:r>
                    <w:rPr>
                      <w:rFonts w:ascii="宋体" w:hAnsi="宋体" w:eastAsia="宋体" w:cs="宋体"/>
                      <w:b/>
                      <w:bCs/>
                      <w:color w:val="FFFFFF"/>
                      <w:spacing w:val="1"/>
                      <w:kern w:val="0"/>
                      <w:sz w:val="28"/>
                      <w:szCs w:val="28"/>
                      <w:fitText w:val="1404" w:id="51"/>
                      <w:lang w:val="zh-CN" w:eastAsia="zh-CN"/>
                    </w:rPr>
                    <w:t>姓名：张</w:t>
                  </w:r>
                  <w:r>
                    <w:rPr>
                      <w:rFonts w:ascii="宋体" w:hAnsi="宋体" w:eastAsia="宋体" w:cs="宋体"/>
                      <w:b/>
                      <w:bCs/>
                      <w:color w:val="FFFFFF"/>
                      <w:spacing w:val="0"/>
                      <w:kern w:val="0"/>
                      <w:sz w:val="28"/>
                      <w:szCs w:val="28"/>
                      <w:fitText w:val="1404" w:id="51"/>
                      <w:lang w:val="zh-CN" w:eastAsia="zh-CN"/>
                    </w:rPr>
                    <w:t>伟</w:t>
                  </w:r>
                  <w:r>
                    <w:tab/>
                  </w:r>
                  <w:r>
                    <w:rPr>
                      <w:rFonts w:ascii="宋体" w:hAnsi="宋体" w:eastAsia="宋体" w:cs="宋体"/>
                      <w:b/>
                      <w:bCs/>
                      <w:color w:val="FFFFFF"/>
                      <w:spacing w:val="1"/>
                      <w:kern w:val="0"/>
                      <w:sz w:val="28"/>
                      <w:szCs w:val="28"/>
                      <w:fitText w:val="842" w:id="52"/>
                      <w:lang w:val="zh-CN" w:eastAsia="zh-CN"/>
                    </w:rPr>
                    <w:t>邮箱</w:t>
                  </w:r>
                  <w:r>
                    <w:rPr>
                      <w:rFonts w:ascii="宋体" w:hAnsi="宋体" w:eastAsia="宋体" w:cs="宋体"/>
                      <w:b/>
                      <w:bCs/>
                      <w:color w:val="FFFFFF"/>
                      <w:spacing w:val="0"/>
                      <w:kern w:val="0"/>
                      <w:sz w:val="28"/>
                      <w:szCs w:val="28"/>
                      <w:fitText w:val="842" w:id="52"/>
                      <w:lang w:val="zh-CN" w:eastAsia="zh-CN"/>
                    </w:rPr>
                    <w:t>：</w:t>
                  </w:r>
                  <w:r>
                    <w:rPr>
                      <w:rFonts w:ascii="Calibri" w:hAnsi="Calibri" w:eastAsia="Calibri" w:cs="Calibri"/>
                      <w:b/>
                      <w:bCs/>
                      <w:color w:val="FFFFFF"/>
                      <w:spacing w:val="1"/>
                      <w:w w:val="99"/>
                      <w:kern w:val="0"/>
                      <w:sz w:val="28"/>
                      <w:szCs w:val="28"/>
                      <w:fitText w:val="2539" w:id="53"/>
                      <w:lang w:val="zh-CN" w:eastAsia="zh-CN"/>
                    </w:rPr>
                    <w:t>3125532621@qq.co</w:t>
                  </w:r>
                  <w:r>
                    <w:rPr>
                      <w:rFonts w:ascii="Calibri" w:hAnsi="Calibri" w:eastAsia="Calibri" w:cs="Calibri"/>
                      <w:b/>
                      <w:bCs/>
                      <w:color w:val="FFFFFF"/>
                      <w:spacing w:val="7"/>
                      <w:w w:val="99"/>
                      <w:kern w:val="0"/>
                      <w:sz w:val="28"/>
                      <w:szCs w:val="28"/>
                      <w:fitText w:val="2539" w:id="53"/>
                      <w:lang w:val="zh-CN" w:eastAsia="zh-CN"/>
                    </w:rPr>
                    <w:t>m</w:t>
                  </w:r>
                </w:p>
              </w:txbxContent>
            </v:textbox>
          </v:rect>
        </w:pict>
      </w:r>
      <w:r>
        <w:pict>
          <v:rect id="ResumeText30" o:spid="_x0000_s1084" o:spt="1" style="position:absolute;left:0pt;margin-left:195.05pt;margin-top:55.85pt;height:25pt;width:285.2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7CD648E4">
                  <w:pPr>
                    <w:widowControl w:val="0"/>
                    <w:tabs>
                      <w:tab w:val="left" w:pos="2951"/>
                    </w:tabs>
                    <w:autoSpaceDE w:val="0"/>
                    <w:autoSpaceDN w:val="0"/>
                    <w:snapToGrid w:val="0"/>
                    <w:spacing w:before="0" w:after="0" w:line="400" w:lineRule="exact"/>
                    <w:ind w:left="0" w:right="0" w:firstLine="0"/>
                    <w:jc w:val="left"/>
                  </w:pPr>
                  <w:r>
                    <w:rPr>
                      <w:rFonts w:ascii="宋体" w:hAnsi="宋体" w:eastAsia="宋体" w:cs="宋体"/>
                      <w:b/>
                      <w:bCs/>
                      <w:color w:val="FFFFFF"/>
                      <w:spacing w:val="1"/>
                      <w:kern w:val="0"/>
                      <w:sz w:val="28"/>
                      <w:szCs w:val="28"/>
                      <w:fitText w:val="1404" w:id="54"/>
                      <w:lang w:val="zh-CN" w:eastAsia="zh-CN"/>
                    </w:rPr>
                    <w:t>民族：汉</w:t>
                  </w:r>
                  <w:r>
                    <w:rPr>
                      <w:rFonts w:ascii="宋体" w:hAnsi="宋体" w:eastAsia="宋体" w:cs="宋体"/>
                      <w:b/>
                      <w:bCs/>
                      <w:color w:val="FFFFFF"/>
                      <w:spacing w:val="0"/>
                      <w:kern w:val="0"/>
                      <w:sz w:val="28"/>
                      <w:szCs w:val="28"/>
                      <w:fitText w:val="1404" w:id="54"/>
                      <w:lang w:val="zh-CN" w:eastAsia="zh-CN"/>
                    </w:rPr>
                    <w:t>族</w:t>
                  </w:r>
                  <w:r>
                    <w:tab/>
                  </w:r>
                  <w:r>
                    <w:rPr>
                      <w:rFonts w:ascii="宋体" w:hAnsi="宋体" w:eastAsia="宋体" w:cs="宋体"/>
                      <w:b/>
                      <w:bCs/>
                      <w:color w:val="FFFFFF"/>
                      <w:spacing w:val="1"/>
                      <w:kern w:val="0"/>
                      <w:sz w:val="28"/>
                      <w:szCs w:val="28"/>
                      <w:fitText w:val="2528" w:id="55"/>
                      <w:lang w:val="zh-CN" w:eastAsia="zh-CN"/>
                    </w:rPr>
                    <w:t>政治面貌：共青团</w:t>
                  </w:r>
                  <w:r>
                    <w:rPr>
                      <w:rFonts w:ascii="宋体" w:hAnsi="宋体" w:eastAsia="宋体" w:cs="宋体"/>
                      <w:b/>
                      <w:bCs/>
                      <w:color w:val="FFFFFF"/>
                      <w:spacing w:val="0"/>
                      <w:kern w:val="0"/>
                      <w:sz w:val="28"/>
                      <w:szCs w:val="28"/>
                      <w:fitText w:val="2528" w:id="55"/>
                      <w:lang w:val="zh-CN" w:eastAsia="zh-CN"/>
                    </w:rPr>
                    <w:t>员</w:t>
                  </w:r>
                </w:p>
              </w:txbxContent>
            </v:textbox>
          </v:rect>
        </w:pict>
      </w:r>
      <w:r>
        <w:pict>
          <v:rect id="ResumeText31" o:spid="_x0000_s1085" o:spt="1" style="position:absolute;left:0pt;margin-left:195.05pt;margin-top:87.05pt;height:25pt;width:285.95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10D8D351">
                  <w:pPr>
                    <w:widowControl w:val="0"/>
                    <w:tabs>
                      <w:tab w:val="left" w:pos="2965"/>
                    </w:tabs>
                    <w:autoSpaceDE w:val="0"/>
                    <w:autoSpaceDN w:val="0"/>
                    <w:snapToGrid w:val="0"/>
                    <w:spacing w:before="0" w:after="0" w:line="400" w:lineRule="exact"/>
                    <w:ind w:left="0" w:right="0" w:firstLine="0"/>
                    <w:jc w:val="left"/>
                  </w:pPr>
                  <w:r>
                    <w:rPr>
                      <w:rFonts w:ascii="宋体" w:hAnsi="宋体" w:eastAsia="宋体" w:cs="宋体"/>
                      <w:b/>
                      <w:bCs/>
                      <w:color w:val="FFFFFF"/>
                      <w:spacing w:val="0"/>
                      <w:kern w:val="0"/>
                      <w:sz w:val="28"/>
                      <w:szCs w:val="28"/>
                      <w:fitText w:val="841" w:id="56"/>
                      <w:lang w:val="zh-CN" w:eastAsia="zh-CN"/>
                    </w:rPr>
                    <w:t>电话：</w:t>
                  </w:r>
                  <w:r>
                    <w:rPr>
                      <w:rFonts w:ascii="Calibri" w:hAnsi="Calibri" w:eastAsia="Calibri" w:cs="Calibri"/>
                      <w:b/>
                      <w:bCs/>
                      <w:color w:val="FFFFFF"/>
                      <w:spacing w:val="0"/>
                      <w:kern w:val="0"/>
                      <w:sz w:val="28"/>
                      <w:szCs w:val="28"/>
                      <w:fitText w:val="1561" w:id="57"/>
                      <w:lang w:val="zh-CN" w:eastAsia="zh-CN"/>
                    </w:rPr>
                    <w:t>18856077866</w:t>
                  </w:r>
                  <w:r>
                    <w:tab/>
                  </w:r>
                  <w:r>
                    <w:rPr>
                      <w:rFonts w:ascii="宋体" w:hAnsi="宋体" w:eastAsia="宋体" w:cs="宋体"/>
                      <w:b/>
                      <w:bCs/>
                      <w:color w:val="FFFFFF"/>
                      <w:spacing w:val="1"/>
                      <w:kern w:val="0"/>
                      <w:sz w:val="28"/>
                      <w:szCs w:val="28"/>
                      <w:fitText w:val="2528" w:id="58"/>
                      <w:lang w:val="zh-CN" w:eastAsia="zh-CN"/>
                    </w:rPr>
                    <w:t>就读院校：东南大</w:t>
                  </w:r>
                  <w:r>
                    <w:rPr>
                      <w:rFonts w:ascii="宋体" w:hAnsi="宋体" w:eastAsia="宋体" w:cs="宋体"/>
                      <w:b/>
                      <w:bCs/>
                      <w:color w:val="FFFFFF"/>
                      <w:spacing w:val="0"/>
                      <w:kern w:val="0"/>
                      <w:sz w:val="28"/>
                      <w:szCs w:val="28"/>
                      <w:fitText w:val="2528" w:id="58"/>
                      <w:lang w:val="zh-CN" w:eastAsia="zh-CN"/>
                    </w:rPr>
                    <w:t>学</w:t>
                  </w:r>
                </w:p>
              </w:txbxContent>
            </v:textbox>
          </v:rect>
        </w:pict>
      </w:r>
      <w:r>
        <w:pict>
          <v:rect id="ResumeText32" o:spid="_x0000_s1086" o:spt="1" style="position:absolute;left:0pt;margin-left:29.25pt;margin-top:466.45pt;height:25pt;width:68.1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7681013C">
                  <w:pPr>
                    <w:widowControl w:val="0"/>
                    <w:autoSpaceDE w:val="0"/>
                    <w:autoSpaceDN w:val="0"/>
                    <w:snapToGrid w:val="0"/>
                    <w:spacing w:before="0" w:after="0" w:line="400" w:lineRule="exact"/>
                    <w:ind w:left="0" w:right="0" w:firstLine="0"/>
                    <w:jc w:val="left"/>
                  </w:pPr>
                  <w:r>
                    <w:rPr>
                      <w:rFonts w:ascii="微软雅黑" w:hAnsi="微软雅黑" w:eastAsia="微软雅黑" w:cs="微软雅黑"/>
                      <w:b/>
                      <w:bCs/>
                      <w:color w:val="FFFFFF"/>
                      <w:spacing w:val="1"/>
                      <w:w w:val="99"/>
                      <w:kern w:val="0"/>
                      <w:sz w:val="28"/>
                      <w:szCs w:val="28"/>
                      <w:fitText w:val="1118" w:id="59"/>
                      <w:lang w:val="zh-CN" w:eastAsia="zh-CN"/>
                    </w:rPr>
                    <w:t>实习经</w:t>
                  </w:r>
                  <w:r>
                    <w:rPr>
                      <w:rFonts w:ascii="微软雅黑" w:hAnsi="微软雅黑" w:eastAsia="微软雅黑" w:cs="微软雅黑"/>
                      <w:b/>
                      <w:bCs/>
                      <w:color w:val="FFFFFF"/>
                      <w:spacing w:val="7"/>
                      <w:w w:val="99"/>
                      <w:kern w:val="0"/>
                      <w:sz w:val="28"/>
                      <w:szCs w:val="28"/>
                      <w:fitText w:val="1118" w:id="59"/>
                      <w:lang w:val="zh-CN" w:eastAsia="zh-CN"/>
                    </w:rPr>
                    <w:t>历</w:t>
                  </w:r>
                </w:p>
              </w:txbxContent>
            </v:textbox>
          </v:rect>
        </w:pict>
      </w:r>
      <w:r>
        <w:pict>
          <v:rect id="ResumeText33" o:spid="_x0000_s1087" o:spt="1" style="position:absolute;left:0pt;margin-left:123.75pt;margin-top:451.85pt;height:23pt;width:340.1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70B5B778">
                  <w:pPr>
                    <w:widowControl w:val="0"/>
                    <w:tabs>
                      <w:tab w:val="left" w:pos="3430"/>
                    </w:tabs>
                    <w:autoSpaceDE w:val="0"/>
                    <w:autoSpaceDN w:val="0"/>
                    <w:snapToGrid w:val="0"/>
                    <w:spacing w:before="0" w:after="0" w:line="360" w:lineRule="exact"/>
                    <w:ind w:left="0" w:right="0" w:firstLine="0"/>
                    <w:jc w:val="left"/>
                  </w:pPr>
                  <w:r>
                    <w:rPr>
                      <w:rFonts w:ascii="微软雅黑" w:hAnsi="微软雅黑" w:eastAsia="微软雅黑" w:cs="微软雅黑"/>
                      <w:b/>
                      <w:bCs/>
                      <w:color w:val="808080"/>
                      <w:spacing w:val="0"/>
                      <w:kern w:val="0"/>
                      <w:sz w:val="21"/>
                      <w:szCs w:val="21"/>
                      <w:fitText w:val="3009" w:id="60"/>
                      <w:lang w:val="zh-CN" w:eastAsia="zh-CN"/>
                    </w:rPr>
                    <w:t>实习时间：2024.07 ~ 2024.08</w:t>
                  </w:r>
                  <w:r>
                    <w:tab/>
                  </w:r>
                  <w:r>
                    <w:rPr>
                      <w:rFonts w:ascii="微软雅黑" w:hAnsi="微软雅黑" w:eastAsia="微软雅黑" w:cs="微软雅黑"/>
                      <w:b/>
                      <w:bCs/>
                      <w:color w:val="808080"/>
                      <w:spacing w:val="0"/>
                      <w:kern w:val="0"/>
                      <w:sz w:val="21"/>
                      <w:szCs w:val="21"/>
                      <w:fitText w:val="3150" w:id="61"/>
                      <w:lang w:val="zh-CN" w:eastAsia="zh-CN"/>
                    </w:rPr>
                    <w:t>实习公司：上汽大众汽车有限公司</w:t>
                  </w:r>
                </w:p>
              </w:txbxContent>
            </v:textbox>
          </v:rect>
        </w:pict>
      </w:r>
      <w:r>
        <w:pict>
          <v:rect id="ResumeText34" o:spid="_x0000_s1088" o:spt="1" style="position:absolute;left:0pt;margin-left:123.75pt;margin-top:469.9pt;height:77pt;width:448.9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63A6F52F">
                  <w:pPr>
                    <w:widowControl w:val="0"/>
                    <w:tabs>
                      <w:tab w:val="left" w:pos="2344"/>
                      <w:tab w:val="left" w:pos="3115"/>
                      <w:tab w:val="left" w:pos="6718"/>
                    </w:tabs>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5"/>
                      <w:kern w:val="0"/>
                      <w:sz w:val="21"/>
                      <w:szCs w:val="21"/>
                      <w:fitText w:val="2277" w:id="62"/>
                      <w:lang w:val="zh-CN" w:eastAsia="zh-CN"/>
                    </w:rPr>
                    <w:t>工作内容：基于mendix</w:t>
                  </w:r>
                  <w:r>
                    <w:tab/>
                  </w:r>
                  <w:r>
                    <w:rPr>
                      <w:rFonts w:ascii="微软雅黑" w:hAnsi="微软雅黑" w:eastAsia="微软雅黑" w:cs="微软雅黑"/>
                      <w:color w:val="808080"/>
                      <w:spacing w:val="21"/>
                      <w:kern w:val="0"/>
                      <w:sz w:val="21"/>
                      <w:szCs w:val="21"/>
                      <w:fitText w:val="706" w:id="63"/>
                      <w:lang w:val="zh-CN" w:eastAsia="zh-CN"/>
                    </w:rPr>
                    <w:t>的ZD</w:t>
                  </w:r>
                  <w:r>
                    <w:rPr>
                      <w:rFonts w:ascii="微软雅黑" w:hAnsi="微软雅黑" w:eastAsia="微软雅黑" w:cs="微软雅黑"/>
                      <w:color w:val="808080"/>
                      <w:spacing w:val="2"/>
                      <w:kern w:val="0"/>
                      <w:sz w:val="21"/>
                      <w:szCs w:val="21"/>
                      <w:fitText w:val="706" w:id="63"/>
                      <w:lang w:val="zh-CN" w:eastAsia="zh-CN"/>
                    </w:rPr>
                    <w:t>C</w:t>
                  </w:r>
                  <w:r>
                    <w:tab/>
                  </w:r>
                  <w:r>
                    <w:rPr>
                      <w:rFonts w:ascii="微软雅黑" w:hAnsi="微软雅黑" w:eastAsia="微软雅黑" w:cs="微软雅黑"/>
                      <w:color w:val="808080"/>
                      <w:spacing w:val="3"/>
                      <w:kern w:val="0"/>
                      <w:sz w:val="21"/>
                      <w:szCs w:val="21"/>
                      <w:fitText w:val="3536" w:id="64"/>
                      <w:lang w:val="zh-CN" w:eastAsia="zh-CN"/>
                    </w:rPr>
                    <w:t>压缩文件的上传和查询；通过mendi</w:t>
                  </w:r>
                  <w:r>
                    <w:rPr>
                      <w:rFonts w:ascii="微软雅黑" w:hAnsi="微软雅黑" w:eastAsia="微软雅黑" w:cs="微软雅黑"/>
                      <w:color w:val="808080"/>
                      <w:spacing w:val="10"/>
                      <w:kern w:val="0"/>
                      <w:sz w:val="21"/>
                      <w:szCs w:val="21"/>
                      <w:fitText w:val="3536" w:id="64"/>
                      <w:lang w:val="zh-CN" w:eastAsia="zh-CN"/>
                    </w:rPr>
                    <w:t>x</w:t>
                  </w:r>
                  <w:r>
                    <w:tab/>
                  </w:r>
                  <w:r>
                    <w:rPr>
                      <w:rFonts w:ascii="微软雅黑" w:hAnsi="微软雅黑" w:eastAsia="微软雅黑" w:cs="微软雅黑"/>
                      <w:color w:val="808080"/>
                      <w:spacing w:val="1"/>
                      <w:w w:val="99"/>
                      <w:kern w:val="0"/>
                      <w:sz w:val="21"/>
                      <w:szCs w:val="21"/>
                      <w:fitText w:val="2099" w:id="65"/>
                      <w:lang w:val="zh-CN" w:eastAsia="zh-CN"/>
                    </w:rPr>
                    <w:t>创建一个上传和查询</w:t>
                  </w:r>
                  <w:r>
                    <w:rPr>
                      <w:rFonts w:ascii="微软雅黑" w:hAnsi="微软雅黑" w:eastAsia="微软雅黑" w:cs="微软雅黑"/>
                      <w:color w:val="808080"/>
                      <w:spacing w:val="12"/>
                      <w:w w:val="99"/>
                      <w:kern w:val="0"/>
                      <w:sz w:val="21"/>
                      <w:szCs w:val="21"/>
                      <w:fitText w:val="2099" w:id="65"/>
                      <w:lang w:val="zh-CN" w:eastAsia="zh-CN"/>
                    </w:rPr>
                    <w:t>的</w:t>
                  </w:r>
                </w:p>
                <w:p w14:paraId="3449E37E">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7"/>
                      <w:kern w:val="0"/>
                      <w:sz w:val="21"/>
                      <w:szCs w:val="21"/>
                      <w:fitText w:val="8817" w:id="66"/>
                      <w:lang w:val="zh-CN" w:eastAsia="zh-CN"/>
                    </w:rPr>
                    <w:t>网页；创建数据库保存上传的ZDC 文件；通过stream 流实现压缩文件的读取和解压；通过dom4</w:t>
                  </w:r>
                  <w:r>
                    <w:rPr>
                      <w:rFonts w:ascii="微软雅黑" w:hAnsi="微软雅黑" w:eastAsia="微软雅黑" w:cs="微软雅黑"/>
                      <w:color w:val="808080"/>
                      <w:spacing w:val="14"/>
                      <w:w w:val="97"/>
                      <w:kern w:val="0"/>
                      <w:sz w:val="21"/>
                      <w:szCs w:val="21"/>
                      <w:fitText w:val="8817" w:id="66"/>
                      <w:lang w:val="zh-CN" w:eastAsia="zh-CN"/>
                    </w:rPr>
                    <w:t>j</w:t>
                  </w:r>
                </w:p>
                <w:p w14:paraId="0A442C1C">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w w:val="99"/>
                      <w:kern w:val="0"/>
                      <w:sz w:val="21"/>
                      <w:szCs w:val="21"/>
                      <w:fitText w:val="8819" w:id="67"/>
                      <w:lang w:val="zh-CN" w:eastAsia="zh-CN"/>
                    </w:rPr>
                    <w:t>方法实现解压后xml 文件内容的读取；根据读取内容判断文件是否完整；根据读取内容判断数</w:t>
                  </w:r>
                  <w:r>
                    <w:rPr>
                      <w:rFonts w:ascii="微软雅黑" w:hAnsi="微软雅黑" w:eastAsia="微软雅黑" w:cs="微软雅黑"/>
                      <w:color w:val="808080"/>
                      <w:spacing w:val="45"/>
                      <w:w w:val="99"/>
                      <w:kern w:val="0"/>
                      <w:sz w:val="21"/>
                      <w:szCs w:val="21"/>
                      <w:fitText w:val="8819" w:id="67"/>
                      <w:lang w:val="zh-CN" w:eastAsia="zh-CN"/>
                    </w:rPr>
                    <w:t>据</w:t>
                  </w:r>
                </w:p>
                <w:p w14:paraId="3A7FBED5">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0"/>
                      <w:kern w:val="0"/>
                      <w:sz w:val="21"/>
                      <w:szCs w:val="21"/>
                      <w:fitText w:val="2100" w:id="68"/>
                      <w:lang w:val="zh-CN" w:eastAsia="zh-CN"/>
                    </w:rPr>
                    <w:t>库中是否包含该文件；</w:t>
                  </w:r>
                </w:p>
              </w:txbxContent>
            </v:textbox>
          </v:rect>
        </w:pict>
      </w:r>
      <w:r>
        <w:pict>
          <v:rect id="ResumeText35" o:spid="_x0000_s1089" o:spt="1" style="position:absolute;left:0pt;margin-left:123.75pt;margin-top:541.9pt;height:23pt;width:373.85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72F98EAC">
                  <w:pPr>
                    <w:widowControl w:val="0"/>
                    <w:autoSpaceDE w:val="0"/>
                    <w:autoSpaceDN w:val="0"/>
                    <w:snapToGrid w:val="0"/>
                    <w:spacing w:before="0" w:after="0" w:line="360" w:lineRule="exact"/>
                    <w:ind w:left="0" w:right="0" w:firstLine="0"/>
                    <w:jc w:val="left"/>
                  </w:pPr>
                  <w:r>
                    <w:rPr>
                      <w:rFonts w:ascii="微软雅黑" w:hAnsi="微软雅黑" w:eastAsia="微软雅黑" w:cs="微软雅黑"/>
                      <w:color w:val="808080"/>
                      <w:spacing w:val="1"/>
                      <w:kern w:val="0"/>
                      <w:sz w:val="21"/>
                      <w:szCs w:val="21"/>
                      <w:fitText w:val="7255" w:id="69"/>
                      <w:lang w:val="zh-CN" w:eastAsia="zh-CN"/>
                    </w:rPr>
                    <w:t>工作成果：实现了ZDC 产品数据包的上传，数据完整性的判断以及数据展示</w:t>
                  </w:r>
                  <w:r>
                    <w:rPr>
                      <w:rFonts w:ascii="微软雅黑" w:hAnsi="微软雅黑" w:eastAsia="微软雅黑" w:cs="微软雅黑"/>
                      <w:color w:val="808080"/>
                      <w:spacing w:val="7"/>
                      <w:kern w:val="0"/>
                      <w:sz w:val="21"/>
                      <w:szCs w:val="21"/>
                      <w:fitText w:val="7255" w:id="69"/>
                      <w:lang w:val="zh-CN" w:eastAsia="zh-CN"/>
                    </w:rPr>
                    <w:t>；</w:t>
                  </w:r>
                </w:p>
              </w:txbxContent>
            </v:textbox>
          </v:rect>
        </w:pict>
      </w:r>
      <w:r>
        <w:pict>
          <v:rect id="ResumeText36" o:spid="_x0000_s1090" o:spt="1" style="position:absolute;left:0pt;margin-left:119.4pt;margin-top:376.7pt;height:20.45pt;width:236.4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7FC5CA79">
                  <w:pPr>
                    <w:widowControl w:val="0"/>
                    <w:autoSpaceDE w:val="0"/>
                    <w:autoSpaceDN w:val="0"/>
                    <w:snapToGrid w:val="0"/>
                    <w:spacing w:before="0" w:after="0" w:line="309" w:lineRule="exact"/>
                    <w:ind w:left="0" w:right="0" w:firstLine="0"/>
                    <w:jc w:val="left"/>
                  </w:pPr>
                  <w:r>
                    <w:rPr>
                      <w:rFonts w:ascii="微软雅黑" w:hAnsi="微软雅黑" w:eastAsia="微软雅黑" w:cs="微软雅黑"/>
                      <w:color w:val="808080"/>
                      <w:spacing w:val="0"/>
                      <w:w w:val="98"/>
                      <w:kern w:val="0"/>
                      <w:sz w:val="18"/>
                      <w:szCs w:val="18"/>
                      <w:fitText w:val="4516" w:id="70"/>
                      <w:lang w:val="zh-CN" w:eastAsia="zh-CN"/>
                    </w:rPr>
                    <w:t>1、“西门子杯”中国智能挑战赛工业软件研发赛项二等</w:t>
                  </w:r>
                  <w:r>
                    <w:rPr>
                      <w:rFonts w:ascii="微软雅黑" w:hAnsi="微软雅黑" w:eastAsia="微软雅黑" w:cs="微软雅黑"/>
                      <w:color w:val="808080"/>
                      <w:spacing w:val="3"/>
                      <w:w w:val="98"/>
                      <w:kern w:val="0"/>
                      <w:sz w:val="18"/>
                      <w:szCs w:val="18"/>
                      <w:fitText w:val="4516" w:id="70"/>
                      <w:lang w:val="zh-CN" w:eastAsia="zh-CN"/>
                    </w:rPr>
                    <w:t>奖</w:t>
                  </w:r>
                </w:p>
              </w:txbxContent>
            </v:textbox>
          </v:rect>
        </w:pict>
      </w:r>
      <w:r>
        <w:pict>
          <v:rect id="ResumeText37" o:spid="_x0000_s1091" o:spt="1" style="position:absolute;left:0pt;margin-left:119.4pt;margin-top:392.2pt;height:20.45pt;width:303.9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0D37A334">
                  <w:pPr>
                    <w:widowControl w:val="0"/>
                    <w:autoSpaceDE w:val="0"/>
                    <w:autoSpaceDN w:val="0"/>
                    <w:snapToGrid w:val="0"/>
                    <w:spacing w:before="0" w:after="0" w:line="309" w:lineRule="exact"/>
                    <w:ind w:left="0" w:right="0" w:firstLine="0"/>
                    <w:jc w:val="left"/>
                  </w:pPr>
                  <w:r>
                    <w:rPr>
                      <w:rFonts w:ascii="微软雅黑" w:hAnsi="微软雅黑" w:eastAsia="微软雅黑" w:cs="微软雅黑"/>
                      <w:color w:val="808080"/>
                      <w:spacing w:val="0"/>
                      <w:kern w:val="0"/>
                      <w:sz w:val="18"/>
                      <w:szCs w:val="18"/>
                      <w:fitText w:val="5866" w:id="71"/>
                      <w:lang w:val="zh-CN" w:eastAsia="zh-CN"/>
                    </w:rPr>
                    <w:t>2、天津市大学生机器人大赛暨华北五省大学生机器人大赛天津赛区二等奖</w:t>
                  </w:r>
                </w:p>
              </w:txbxContent>
            </v:textbox>
          </v:rect>
        </w:pict>
      </w:r>
      <w:r>
        <w:pict>
          <v:rect id="ResumeText38" o:spid="_x0000_s1092" o:spt="1" style="position:absolute;left:0pt;margin-left:119.4pt;margin-top:407.6pt;height:20.45pt;width:312.9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13328C26">
                  <w:pPr>
                    <w:widowControl w:val="0"/>
                    <w:autoSpaceDE w:val="0"/>
                    <w:autoSpaceDN w:val="0"/>
                    <w:snapToGrid w:val="0"/>
                    <w:spacing w:before="0" w:after="0" w:line="309" w:lineRule="exact"/>
                    <w:ind w:left="0" w:right="0" w:firstLine="0"/>
                    <w:jc w:val="left"/>
                  </w:pPr>
                  <w:r>
                    <w:rPr>
                      <w:rFonts w:ascii="微软雅黑" w:hAnsi="微软雅黑" w:eastAsia="微软雅黑" w:cs="微软雅黑"/>
                      <w:color w:val="808080"/>
                      <w:spacing w:val="0"/>
                      <w:kern w:val="0"/>
                      <w:sz w:val="18"/>
                      <w:szCs w:val="18"/>
                      <w:fitText w:val="6046" w:id="72"/>
                      <w:lang w:val="zh-CN" w:eastAsia="zh-CN"/>
                    </w:rPr>
                    <w:t>3、华北五省大学生机器人大赛天津赛区水中机器人比赛（管道检测）一等奖</w:t>
                  </w:r>
                </w:p>
              </w:txbxContent>
            </v:textbox>
          </v:rect>
        </w:pict>
      </w:r>
      <w:r>
        <w:pict>
          <v:rect id="ResumeText39" o:spid="_x0000_s1093" o:spt="1" style="position:absolute;left:0pt;margin-left:119.4pt;margin-top:423.05pt;height:20.45pt;width:231.9pt;mso-position-horizontal-relative:page;mso-position-vertical-relative:page;mso-wrap-style:none;z-index:251660288;mso-width-relative:page;mso-height-relative:page;" filled="f" stroked="f" coordsize="21600,21600">
            <v:path/>
            <v:fill on="f" focussize="0,0"/>
            <v:stroke on="f"/>
            <v:imagedata o:title=""/>
            <o:lock v:ext="edit"/>
            <v:textbox inset="0mm,0mm,0mm,0mm">
              <w:txbxContent>
                <w:p w14:paraId="05D66046">
                  <w:pPr>
                    <w:widowControl w:val="0"/>
                    <w:autoSpaceDE w:val="0"/>
                    <w:autoSpaceDN w:val="0"/>
                    <w:snapToGrid w:val="0"/>
                    <w:spacing w:before="0" w:after="0" w:line="309" w:lineRule="exact"/>
                    <w:ind w:left="0" w:right="0" w:firstLine="0"/>
                    <w:jc w:val="left"/>
                  </w:pPr>
                  <w:r>
                    <w:rPr>
                      <w:rFonts w:ascii="微软雅黑" w:hAnsi="微软雅黑" w:eastAsia="微软雅黑" w:cs="微软雅黑"/>
                      <w:color w:val="808080"/>
                      <w:spacing w:val="0"/>
                      <w:kern w:val="0"/>
                      <w:sz w:val="18"/>
                      <w:szCs w:val="18"/>
                      <w:fitText w:val="4426" w:id="73"/>
                      <w:lang w:val="zh-CN" w:eastAsia="zh-CN"/>
                    </w:rPr>
                    <w:t>4、第八届全国大学生机械创新设计大赛天津赛区二等奖</w:t>
                  </w:r>
                </w:p>
              </w:txbxContent>
            </v:textbox>
          </v:rect>
        </w:pict>
      </w:r>
    </w:p>
    <w:sectPr>
      <w:pgSz w:w="11906" w:h="16838"/>
      <w:pgMar w:top="0" w:right="0" w:bottom="0" w:left="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DD7326"/>
    <w:rsid w:val="2D933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exact"/>
    </w:pPr>
    <w:rPr>
      <w:rFonts w:ascii="微软雅黑" w:hAnsi="微软雅黑" w:eastAsiaTheme="minorEastAsia" w:cstheme="minorBidi"/>
      <w:sz w:val="21"/>
      <w:szCs w:val="22"/>
      <w:lang w:val="zh-CN" w:eastAsia="zh-CN"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张伟</dc:creator>
  <dc:description>generated by python-docx</dc:description>
  <cp:lastModifiedBy>paul bryant</cp:lastModifiedBy>
  <dcterms:modified xsi:type="dcterms:W3CDTF">2026-09-13T08:20:50Z</dcterms:modified>
  <dc:subject>可编辑简历</dc:subject>
  <dc:title>东南大学-简历_张伟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eyJoZGlkIjoiMmEzZjUyYzdjYmNhYzI5N2ExOGQ3N2MxMGMzOTY4ZTkiLCJ1c2VySWQiOiIzMDc5NzQ3MzkifQ==</vt:lpwstr>
  </property>
  <property fmtid="{D5CDD505-2E9C-101B-9397-08002B2CF9AE}" pid="3" name="KSOProductBuildVer">
    <vt:lpwstr>2052-12.1.0.28505</vt:lpwstr>
  </property>
  <property fmtid="{D5CDD505-2E9C-101B-9397-08002B2CF9AE}" pid="4" name="ICV">
    <vt:lpwstr>BE008D690DDD4E18A2FB6388B8DC241A_12</vt:lpwstr>
  </property>
</Properties>
</file>