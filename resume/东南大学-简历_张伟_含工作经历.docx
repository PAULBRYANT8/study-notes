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CF9C" w14:textId="77777777" w:rsidR="0025755F" w:rsidRDefault="00714D48">
      <w:pPr>
        <w:widowControl w:val="0"/>
        <w:spacing w:line="20" w:lineRule="exact"/>
        <w:rPr>
          <w:rFonts w:hint="eastAsia"/>
        </w:rPr>
      </w:pPr>
      <w:r>
        <w:rPr>
          <w:rFonts w:hint="eastAsia"/>
        </w:rPr>
        <w:pict w14:anchorId="402CF343">
          <v:rect id="P1_decoration0" o:spid="_x0000_s3976" style="position:absolute;margin-left:0;margin-top:0;width:595.25pt;height:841.9pt;z-index:5000;mso-wrap-style:none;mso-position-horizontal-relative:page;mso-position-vertical-relative:page" fillcolor="#f2f2f2" stroked="f">
            <w10:wrap anchorx="page" anchory="page"/>
          </v:rect>
        </w:pict>
      </w:r>
      <w:r>
        <w:rPr>
          <w:rFonts w:hint="eastAsia"/>
        </w:rPr>
        <w:pict w14:anchorId="177D29D5">
          <v:shape id="P1_decoration3" o:spid="_x0000_s3977" style="position:absolute;margin-left:109.35pt;margin-top:251.4pt;width:451.8pt;height:0;z-index:5001;mso-wrap-style:none;mso-position-horizontal-relative:page;mso-position-vertical-relative:page" coordsize="451800,10" path="m,l451800,e" filled="f" strokecolor="#00bc9b" strokeweight="1pt">
            <w10:wrap anchorx="page" anchory="page"/>
          </v:shape>
        </w:pict>
      </w:r>
      <w:r>
        <w:rPr>
          <w:rFonts w:hint="eastAsia"/>
        </w:rPr>
        <w:pict w14:anchorId="37BA97B6">
          <v:shape id="P1_decoration9" o:spid="_x0000_s3978" style="position:absolute;margin-left:448.35pt;margin-top:776.8pt;width:87.55pt;height:65.1pt;z-index:5002;mso-wrap-style:none;mso-position-horizontal-relative:page;mso-position-vertical-relative:page" coordsize="87542,65102" path="m43870,65102r33712,l87542,51690,,,43870,65102xe" fillcolor="#009881" stroked="f">
            <w10:wrap anchorx="page" anchory="page"/>
          </v:shape>
        </w:pict>
      </w:r>
      <w:r>
        <w:rPr>
          <w:rFonts w:hint="eastAsia"/>
        </w:rPr>
        <w:pict w14:anchorId="0C5AF7F6">
          <v:shape id="P1_decoration10" o:spid="_x0000_s3979" style="position:absolute;margin-left:527.85pt;margin-top:802pt;width:39.8pt;height:39.9pt;z-index:5003;mso-wrap-style:none;mso-position-horizontal-relative:page;mso-position-vertical-relative:page" coordsize="39801,39920" path="m,39920r39801,l,,,39920xe" fillcolor="#555" stroked="f">
            <w10:wrap anchorx="page" anchory="page"/>
          </v:shape>
        </w:pict>
      </w:r>
      <w:r>
        <w:rPr>
          <w:rFonts w:hint="eastAsia"/>
        </w:rPr>
        <w:pict w14:anchorId="18E75FDA">
          <v:shape id="P1_decoration11" o:spid="_x0000_s3980" style="position:absolute;margin-left:509.15pt;margin-top:802pt;width:37.5pt;height:39.9pt;z-index:5004;mso-wrap-style:none;mso-position-horizontal-relative:page;mso-position-vertical-relative:page" coordsize="37514,39920" path="m,39920r37514,l18382,,,39920xe" fillcolor="#616161" stroked="f">
            <w10:wrap anchorx="page" anchory="page"/>
          </v:shape>
        </w:pict>
      </w:r>
      <w:r>
        <w:rPr>
          <w:rFonts w:hint="eastAsia"/>
        </w:rPr>
        <w:pict w14:anchorId="7F54EC9B">
          <v:shape id="P1_decoration12" o:spid="_x0000_s3981" style="position:absolute;margin-left:388.4pt;margin-top:11in;width:46.9pt;height:49.9pt;z-index:5005;mso-wrap-style:none;mso-position-horizontal-relative:page;mso-position-vertical-relative:page" coordsize="46911,49920" path="m,49920r46911,l27527,,,49920xe" fillcolor="#616161" stroked="f">
            <w10:wrap anchorx="page" anchory="page"/>
          </v:shape>
        </w:pict>
      </w:r>
      <w:r>
        <w:rPr>
          <w:rFonts w:hint="eastAsia"/>
        </w:rPr>
        <w:pict w14:anchorId="78060246">
          <v:shape id="P1_decoration13" o:spid="_x0000_s3982" style="position:absolute;margin-left:413.15pt;margin-top:11in;width:49.75pt;height:49.9pt;z-index:5006;mso-wrap-style:none;mso-position-horizontal-relative:page;mso-position-vertical-relative:page" coordsize="49772,49920" path="m,49920r49772,l2527,,,49920xe" fillcolor="#555" stroked="f">
            <w10:wrap anchorx="page" anchory="page"/>
          </v:shape>
        </w:pict>
      </w:r>
      <w:r>
        <w:rPr>
          <w:rFonts w:hint="eastAsia"/>
        </w:rPr>
        <w:pict w14:anchorId="19921CF6">
          <v:shape id="P1_decoration14" o:spid="_x0000_s3983" style="position:absolute;margin-left:360.15pt;margin-top:802pt;width:52.4pt;height:39.9pt;z-index:5007;mso-wrap-style:none;mso-position-horizontal-relative:page;mso-position-vertical-relative:page" coordsize="52395,39920" path="m,39920r52395,l25673,,,39920xe" fillcolor="#00bc9b" stroked="f">
            <w10:wrap anchorx="page" anchory="page"/>
          </v:shape>
        </w:pict>
      </w:r>
      <w:r>
        <w:rPr>
          <w:rFonts w:hint="eastAsia"/>
        </w:rPr>
        <w:pict w14:anchorId="156DC1A4">
          <v:shape id="P1_decoration15" o:spid="_x0000_s3984" style="position:absolute;margin-left:384.6pt;margin-top:802.4pt;width:69.95pt;height:39.5pt;z-index:5008;mso-wrap-style:none;mso-position-horizontal-relative:page;mso-position-vertical-relative:page" coordsize="69943,39495" path="m28017,39495r39809,l69943,36645,,,28017,39495xe" fillcolor="#009881" stroked="f">
            <w10:wrap anchorx="page" anchory="page"/>
          </v:shape>
        </w:pict>
      </w:r>
      <w:r>
        <w:rPr>
          <w:rFonts w:hint="eastAsia"/>
        </w:rPr>
        <w:pict w14:anchorId="2EAA73DD">
          <v:shape id="P1_decoration16" o:spid="_x0000_s3985" style="position:absolute;margin-left:408.15pt;margin-top:777.55pt;width:86.2pt;height:64.35pt;z-index:5009;mso-wrap-style:none;mso-position-horizontal-relative:page;mso-position-vertical-relative:page" coordsize="86191,64370" path="m,64370r86191,l43095,,,64370xe" fillcolor="#00bc9b" stroked="f">
            <w10:wrap anchorx="page" anchory="page"/>
          </v:shape>
        </w:pict>
      </w:r>
      <w:r>
        <w:rPr>
          <w:rFonts w:hint="eastAsia"/>
        </w:rPr>
        <w:pict w14:anchorId="5C2BC378">
          <v:rect id="P1_decoration18" o:spid="_x0000_s3986" style="position:absolute;margin-left:12.3pt;margin-top:137.8pt;width:100.95pt;height:41.85pt;z-index:5010;mso-wrap-style:none;mso-position-horizontal-relative:page;mso-position-vertical-relative:page" fillcolor="#00bc9b" stroked="f">
            <w10:wrap anchorx="page" anchory="page"/>
          </v:rect>
        </w:pict>
      </w:r>
      <w:r>
        <w:rPr>
          <w:rFonts w:hint="eastAsia"/>
        </w:rPr>
        <w:pict w14:anchorId="15F6B8CD">
          <v:shape id="P1_decoration19" o:spid="_x0000_s3987" style="position:absolute;margin-left:12.25pt;margin-top:178.95pt;width:101.45pt;height:16.5pt;z-index:5011;mso-wrap-style:none;mso-position-horizontal-relative:page;mso-position-vertical-relative:page" coordsize="101444,16504" path="m2684,16504l,440,101444,,2684,16504xe" fillcolor="#009881" stroked="f">
            <w10:wrap anchorx="page" anchory="page"/>
          </v:shape>
        </w:pict>
      </w:r>
      <w:r>
        <w:rPr>
          <w:rFonts w:hint="eastAsia"/>
        </w:rPr>
        <w:pict w14:anchorId="351C3AA9">
          <v:rect id="P1_decoration20" o:spid="_x0000_s3988" style="position:absolute;margin-left:0;margin-top:1.2pt;width:595.3pt;height:133.2pt;z-index:5012;mso-wrap-style:none;mso-position-horizontal-relative:page;mso-position-vertical-relative:page" fillcolor="#00bc9b" stroked="f">
            <w10:wrap anchorx="page" anchory="page"/>
          </v:rect>
        </w:pict>
      </w:r>
      <w:r>
        <w:rPr>
          <w:rFonts w:hint="eastAsia"/>
        </w:rPr>
        <w:pict w14:anchorId="170322FD">
          <v:rect id="P1_ResumePortrait" o:spid="_x0000_s3989" style="position:absolute;margin-left:46.8pt;margin-top:6.6pt;width:91.25pt;height:122.05pt;z-index:5013;mso-wrap-style:none;mso-position-horizontal-relative:page;mso-position-vertical-relative:page" filled="f" stroked="f">
            <v:imagedata r:id="rId9" o:title="证件照"/>
            <w10:wrap anchorx="page" anchory="page"/>
          </v:rect>
        </w:pict>
      </w:r>
      <w:r>
        <w:rPr>
          <w:rFonts w:hint="eastAsia"/>
        </w:rPr>
        <w:pict w14:anchorId="6E620339">
          <v:rect id="P1_ResumeText13" o:spid="_x0000_s3990" style="position:absolute;margin-left:122.55pt;margin-top:138.9pt;width:407.2pt;height:23pt;z-index:5014;mso-wrap-style:none;mso-position-horizontal-relative:page;mso-position-vertical-relative:page" filled="f" stroked="f">
            <v:textbox inset="0,0,0,0">
              <w:txbxContent>
                <w:p w14:paraId="3FB400A6" w14:textId="77777777" w:rsidR="0025755F" w:rsidRDefault="00714D48">
                  <w:pPr>
                    <w:widowControl w:val="0"/>
                    <w:tabs>
                      <w:tab w:val="left" w:pos="2359"/>
                      <w:tab w:val="left" w:pos="4668"/>
                      <w:tab w:val="left" w:pos="7395"/>
                    </w:tabs>
                    <w:autoSpaceDE w:val="0"/>
                    <w:autoSpaceDN w:val="0"/>
                    <w:snapToGrid w:val="0"/>
                    <w:rPr>
                      <w:rFonts w:hint="eastAsia"/>
                    </w:rPr>
                  </w:pPr>
                  <w:proofErr w:type="gramStart"/>
                  <w:r>
                    <w:rPr>
                      <w:rFonts w:eastAsia="微软雅黑" w:cs="微软雅黑"/>
                      <w:b/>
                      <w:bCs/>
                      <w:color w:val="00BC9B"/>
                      <w:szCs w:val="21"/>
                      <w:fitText w:val="1835" w:id="18"/>
                    </w:rPr>
                    <w:t>2016.09~2020.06</w:t>
                  </w:r>
                  <w:r>
                    <w:tab/>
                  </w:r>
                  <w:r>
                    <w:rPr>
                      <w:rFonts w:eastAsia="微软雅黑" w:cs="微软雅黑"/>
                      <w:b/>
                      <w:bCs/>
                      <w:color w:val="00BC9B"/>
                      <w:szCs w:val="21"/>
                      <w:fitText w:val="1260" w:id="19"/>
                    </w:rPr>
                    <w:t>天津</w:t>
                  </w:r>
                  <w:proofErr w:type="gramEnd"/>
                  <w:r>
                    <w:rPr>
                      <w:rFonts w:eastAsia="微软雅黑" w:cs="微软雅黑"/>
                      <w:b/>
                      <w:bCs/>
                      <w:color w:val="00BC9B"/>
                      <w:szCs w:val="21"/>
                      <w:fitText w:val="1260" w:id="19"/>
                    </w:rPr>
                    <w:t>工业</w:t>
                  </w:r>
                  <w:proofErr w:type="gramStart"/>
                  <w:r>
                    <w:rPr>
                      <w:rFonts w:eastAsia="微软雅黑" w:cs="微软雅黑"/>
                      <w:b/>
                      <w:bCs/>
                      <w:color w:val="00BC9B"/>
                      <w:szCs w:val="21"/>
                      <w:fitText w:val="1260" w:id="19"/>
                    </w:rPr>
                    <w:t>大学</w:t>
                  </w:r>
                  <w:r>
                    <w:tab/>
                  </w:r>
                  <w:r>
                    <w:rPr>
                      <w:rFonts w:eastAsia="微软雅黑" w:cs="微软雅黑"/>
                      <w:b/>
                      <w:bCs/>
                      <w:color w:val="00BC9B"/>
                      <w:szCs w:val="21"/>
                      <w:fitText w:val="1260" w:id="20"/>
                    </w:rPr>
                    <w:t>电子</w:t>
                  </w:r>
                  <w:proofErr w:type="gramEnd"/>
                  <w:r>
                    <w:rPr>
                      <w:rFonts w:eastAsia="微软雅黑" w:cs="微软雅黑"/>
                      <w:b/>
                      <w:bCs/>
                      <w:color w:val="00BC9B"/>
                      <w:szCs w:val="21"/>
                      <w:fitText w:val="1260" w:id="20"/>
                    </w:rPr>
                    <w:t>信息</w:t>
                  </w:r>
                  <w:proofErr w:type="gramStart"/>
                  <w:r>
                    <w:rPr>
                      <w:rFonts w:eastAsia="微软雅黑" w:cs="微软雅黑"/>
                      <w:b/>
                      <w:bCs/>
                      <w:color w:val="00BC9B"/>
                      <w:szCs w:val="21"/>
                      <w:fitText w:val="1260" w:id="20"/>
                    </w:rPr>
                    <w:t>工程</w:t>
                  </w:r>
                  <w:r>
                    <w:tab/>
                  </w:r>
                  <w:r>
                    <w:rPr>
                      <w:rFonts w:eastAsia="微软雅黑" w:cs="微软雅黑"/>
                      <w:b/>
                      <w:bCs/>
                      <w:color w:val="00BC9B"/>
                      <w:szCs w:val="21"/>
                      <w:fitText w:val="420" w:id="21"/>
                    </w:rPr>
                    <w:t>本科</w:t>
                  </w:r>
                  <w:proofErr w:type="gramEnd"/>
                </w:p>
              </w:txbxContent>
            </v:textbox>
            <w10:wrap anchorx="page" anchory="page"/>
          </v:rect>
        </w:pict>
      </w:r>
      <w:r>
        <w:rPr>
          <w:rFonts w:hint="eastAsia"/>
        </w:rPr>
        <w:pict w14:anchorId="41228E34">
          <v:rect id="P1_ResumeText14" o:spid="_x0000_s3991" style="position:absolute;margin-left:122.55pt;margin-top:156.85pt;width:18.75pt;height:23pt;z-index:5015;mso-wrap-style:none;mso-position-horizontal-relative:page;mso-position-vertical-relative:page" filled="f" stroked="f">
            <v:textbox inset="0,0,0,0">
              <w:txbxContent>
                <w:p w14:paraId="7738CBD2" w14:textId="77777777" w:rsidR="0025755F" w:rsidRDefault="00714D48">
                  <w:pPr>
                    <w:widowControl w:val="0"/>
                    <w:autoSpaceDE w:val="0"/>
                    <w:autoSpaceDN w:val="0"/>
                    <w:snapToGrid w:val="0"/>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65B63B54">
          <v:rect id="P1_ResumeText15" o:spid="_x0000_s3992" style="position:absolute;margin-left:143.55pt;margin-top:156.85pt;width:416.4pt;height:41pt;z-index:5016;mso-wrap-style:none;mso-position-horizontal-relative:page;mso-position-vertical-relative:page" filled="f" stroked="f">
            <v:textbox inset="0,0,0,0">
              <w:txbxContent>
                <w:p w14:paraId="119C3963" w14:textId="77777777" w:rsidR="0025755F" w:rsidRDefault="00714D48">
                  <w:pPr>
                    <w:widowControl w:val="0"/>
                    <w:autoSpaceDE w:val="0"/>
                    <w:autoSpaceDN w:val="0"/>
                    <w:snapToGrid w:val="0"/>
                    <w:rPr>
                      <w:rFonts w:hint="eastAsia"/>
                    </w:rPr>
                  </w:pPr>
                  <w:r w:rsidRPr="00F36F8F">
                    <w:rPr>
                      <w:rFonts w:eastAsia="微软雅黑" w:cs="微软雅黑"/>
                      <w:color w:val="808080"/>
                      <w:w w:val="99"/>
                      <w:szCs w:val="21"/>
                      <w:fitText w:val="8168" w:id="23"/>
                    </w:rPr>
                    <w:t>主要课程：电路原理、模拟电子技术、数字电子技术、信号与系统、高频电子技术、通</w:t>
                  </w:r>
                  <w:r w:rsidRPr="00F36F8F">
                    <w:rPr>
                      <w:rFonts w:eastAsia="微软雅黑" w:cs="微软雅黑"/>
                      <w:color w:val="808080"/>
                      <w:spacing w:val="61"/>
                      <w:w w:val="99"/>
                      <w:szCs w:val="21"/>
                      <w:fitText w:val="8168" w:id="23"/>
                    </w:rPr>
                    <w:t>信</w:t>
                  </w:r>
                </w:p>
                <w:p w14:paraId="315245DC" w14:textId="77777777" w:rsidR="0025755F" w:rsidRDefault="00714D48">
                  <w:pPr>
                    <w:widowControl w:val="0"/>
                    <w:autoSpaceDE w:val="0"/>
                    <w:autoSpaceDN w:val="0"/>
                    <w:snapToGrid w:val="0"/>
                    <w:rPr>
                      <w:rFonts w:hint="eastAsia"/>
                    </w:rPr>
                  </w:pPr>
                  <w:r w:rsidRPr="00F36F8F">
                    <w:rPr>
                      <w:rFonts w:eastAsia="微软雅黑" w:cs="微软雅黑"/>
                      <w:color w:val="808080"/>
                      <w:w w:val="99"/>
                      <w:szCs w:val="21"/>
                      <w:fitText w:val="3349" w:id="24"/>
                    </w:rPr>
                    <w:t>原理、</w:t>
                  </w:r>
                  <w:r w:rsidRPr="00F36F8F">
                    <w:rPr>
                      <w:rFonts w:eastAsia="微软雅黑" w:cs="微软雅黑"/>
                      <w:color w:val="808080"/>
                      <w:w w:val="99"/>
                      <w:szCs w:val="21"/>
                      <w:fitText w:val="3349" w:id="24"/>
                    </w:rPr>
                    <w:t>EDA</w:t>
                  </w:r>
                  <w:r w:rsidRPr="00F36F8F">
                    <w:rPr>
                      <w:rFonts w:eastAsia="微软雅黑" w:cs="微软雅黑"/>
                      <w:color w:val="808080"/>
                      <w:w w:val="99"/>
                      <w:szCs w:val="21"/>
                      <w:fitText w:val="3349" w:id="24"/>
                    </w:rPr>
                    <w:t>、</w:t>
                  </w:r>
                  <w:r w:rsidRPr="00F36F8F">
                    <w:rPr>
                      <w:rFonts w:eastAsia="微软雅黑" w:cs="微软雅黑"/>
                      <w:color w:val="808080"/>
                      <w:w w:val="99"/>
                      <w:szCs w:val="21"/>
                      <w:fitText w:val="3349" w:id="24"/>
                    </w:rPr>
                    <w:t>DSP</w:t>
                  </w:r>
                  <w:r w:rsidRPr="00F36F8F">
                    <w:rPr>
                      <w:rFonts w:eastAsia="微软雅黑" w:cs="微软雅黑"/>
                      <w:color w:val="808080"/>
                      <w:w w:val="99"/>
                      <w:szCs w:val="21"/>
                      <w:fitText w:val="3349" w:id="24"/>
                    </w:rPr>
                    <w:t>、计算机视觉等</w:t>
                  </w:r>
                  <w:r w:rsidRPr="00F36F8F">
                    <w:rPr>
                      <w:rFonts w:eastAsia="微软雅黑" w:cs="微软雅黑"/>
                      <w:color w:val="808080"/>
                      <w:spacing w:val="30"/>
                      <w:w w:val="99"/>
                      <w:szCs w:val="21"/>
                      <w:fitText w:val="3349" w:id="24"/>
                    </w:rPr>
                    <w:t>；</w:t>
                  </w:r>
                </w:p>
              </w:txbxContent>
            </v:textbox>
            <w10:wrap anchorx="page" anchory="page"/>
          </v:rect>
        </w:pict>
      </w:r>
      <w:r>
        <w:rPr>
          <w:rFonts w:hint="eastAsia"/>
        </w:rPr>
        <w:pict w14:anchorId="1B0EE893">
          <v:rect id="P1_ResumeText16" o:spid="_x0000_s3993" style="position:absolute;margin-left:122.55pt;margin-top:192.85pt;width:407.3pt;height:23pt;z-index:5017;mso-wrap-style:none;mso-position-horizontal-relative:page;mso-position-vertical-relative:page" filled="f" stroked="f">
            <v:textbox inset="0,0,0,0">
              <w:txbxContent>
                <w:p w14:paraId="380AF3C6" w14:textId="77777777" w:rsidR="0025755F" w:rsidRDefault="00714D48">
                  <w:pPr>
                    <w:widowControl w:val="0"/>
                    <w:tabs>
                      <w:tab w:val="left" w:pos="2362"/>
                      <w:tab w:val="left" w:pos="4879"/>
                      <w:tab w:val="left" w:pos="7398"/>
                    </w:tabs>
                    <w:autoSpaceDE w:val="0"/>
                    <w:autoSpaceDN w:val="0"/>
                    <w:snapToGrid w:val="0"/>
                    <w:rPr>
                      <w:rFonts w:hint="eastAsia"/>
                    </w:rPr>
                  </w:pPr>
                  <w:r>
                    <w:rPr>
                      <w:rFonts w:eastAsia="微软雅黑" w:cs="微软雅黑"/>
                      <w:b/>
                      <w:bCs/>
                      <w:color w:val="00BC9B"/>
                      <w:szCs w:val="21"/>
                      <w:fitText w:val="1417" w:id="25"/>
                    </w:rPr>
                    <w:t>2022.09~</w:t>
                  </w:r>
                  <w:proofErr w:type="gramStart"/>
                  <w:r>
                    <w:rPr>
                      <w:rFonts w:eastAsia="微软雅黑" w:cs="微软雅黑"/>
                      <w:b/>
                      <w:bCs/>
                      <w:color w:val="00BC9B"/>
                      <w:szCs w:val="21"/>
                      <w:fitText w:val="1417" w:id="25"/>
                    </w:rPr>
                    <w:t>至今</w:t>
                  </w:r>
                  <w:r>
                    <w:tab/>
                  </w:r>
                  <w:r>
                    <w:rPr>
                      <w:rFonts w:eastAsia="微软雅黑" w:cs="微软雅黑"/>
                      <w:b/>
                      <w:bCs/>
                      <w:color w:val="00BC9B"/>
                      <w:szCs w:val="21"/>
                      <w:fitText w:val="840" w:id="26"/>
                    </w:rPr>
                    <w:t>东南大学</w:t>
                  </w:r>
                  <w:r>
                    <w:tab/>
                  </w:r>
                  <w:r>
                    <w:rPr>
                      <w:rFonts w:eastAsia="微软雅黑" w:cs="微软雅黑"/>
                      <w:b/>
                      <w:bCs/>
                      <w:color w:val="00BC9B"/>
                      <w:szCs w:val="21"/>
                      <w:fitText w:val="840" w:id="27"/>
                    </w:rPr>
                    <w:t>电子信息</w:t>
                  </w:r>
                  <w:r>
                    <w:tab/>
                  </w:r>
                  <w:r>
                    <w:rPr>
                      <w:rFonts w:eastAsia="微软雅黑" w:cs="微软雅黑"/>
                      <w:b/>
                      <w:bCs/>
                      <w:color w:val="00BC9B"/>
                      <w:szCs w:val="21"/>
                      <w:fitText w:val="420" w:id="28"/>
                    </w:rPr>
                    <w:t>硕士</w:t>
                  </w:r>
                  <w:proofErr w:type="gramEnd"/>
                </w:p>
              </w:txbxContent>
            </v:textbox>
            <w10:wrap anchorx="page" anchory="page"/>
          </v:rect>
        </w:pict>
      </w:r>
      <w:r>
        <w:rPr>
          <w:rFonts w:hint="eastAsia"/>
        </w:rPr>
        <w:pict w14:anchorId="25FD07D3">
          <v:rect id="P1_ResumeText17" o:spid="_x0000_s3994" style="position:absolute;margin-left:122.55pt;margin-top:210.95pt;width:18.75pt;height:23pt;z-index:5018;mso-wrap-style:none;mso-position-horizontal-relative:page;mso-position-vertical-relative:page" filled="f" stroked="f">
            <v:textbox inset="0,0,0,0">
              <w:txbxContent>
                <w:p w14:paraId="2A6C097C" w14:textId="77777777" w:rsidR="0025755F" w:rsidRDefault="00714D48">
                  <w:pPr>
                    <w:widowControl w:val="0"/>
                    <w:autoSpaceDE w:val="0"/>
                    <w:autoSpaceDN w:val="0"/>
                    <w:snapToGrid w:val="0"/>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7721FADF">
          <v:rect id="P1_ResumeText18" o:spid="_x0000_s3995" style="position:absolute;margin-left:143.55pt;margin-top:210.95pt;width:417.5pt;height:41pt;z-index:5019;mso-wrap-style:none;mso-position-horizontal-relative:page;mso-position-vertical-relative:page" filled="f" stroked="f">
            <v:textbox inset="0,0,0,0">
              <w:txbxContent>
                <w:p w14:paraId="65524092" w14:textId="77777777" w:rsidR="0025755F" w:rsidRDefault="00714D48">
                  <w:pPr>
                    <w:widowControl w:val="0"/>
                    <w:autoSpaceDE w:val="0"/>
                    <w:autoSpaceDN w:val="0"/>
                    <w:snapToGrid w:val="0"/>
                    <w:rPr>
                      <w:rFonts w:hint="eastAsia"/>
                    </w:rPr>
                  </w:pPr>
                  <w:r>
                    <w:rPr>
                      <w:rFonts w:eastAsia="微软雅黑" w:cs="微软雅黑"/>
                      <w:color w:val="808080"/>
                      <w:szCs w:val="21"/>
                      <w:fitText w:val="8190" w:id="30"/>
                    </w:rPr>
                    <w:t>主要课程：数值分析、算法分析与设计、人工智能、人工智能及其在电力系统中的应用、</w:t>
                  </w:r>
                </w:p>
                <w:p w14:paraId="1F840B11" w14:textId="77777777" w:rsidR="0025755F" w:rsidRDefault="00714D48">
                  <w:pPr>
                    <w:widowControl w:val="0"/>
                    <w:autoSpaceDE w:val="0"/>
                    <w:autoSpaceDN w:val="0"/>
                    <w:snapToGrid w:val="0"/>
                    <w:rPr>
                      <w:rFonts w:hint="eastAsia"/>
                    </w:rPr>
                  </w:pPr>
                  <w:r>
                    <w:rPr>
                      <w:rFonts w:eastAsia="微软雅黑" w:cs="微软雅黑"/>
                      <w:color w:val="808080"/>
                      <w:szCs w:val="21"/>
                      <w:fitText w:val="1050" w:id="31"/>
                    </w:rPr>
                    <w:t>机器学习；</w:t>
                  </w:r>
                </w:p>
              </w:txbxContent>
            </v:textbox>
            <w10:wrap anchorx="page" anchory="page"/>
          </v:rect>
        </w:pict>
      </w:r>
      <w:r>
        <w:rPr>
          <w:rFonts w:hint="eastAsia"/>
        </w:rPr>
        <w:pict w14:anchorId="6DA23951">
          <v:rect id="P1_ResumeText19" o:spid="_x0000_s3996" style="position:absolute;margin-left:25.35pt;margin-top:147.2pt;width:68.1pt;height:25pt;z-index:5020;mso-wrap-style:none;mso-position-horizontal-relative:page;mso-position-vertical-relative:page" filled="f" stroked="f">
            <v:textbox inset="0,0,0,0">
              <w:txbxContent>
                <w:p w14:paraId="22F4FCEB" w14:textId="77777777" w:rsidR="0025755F" w:rsidRDefault="00714D48">
                  <w:pPr>
                    <w:widowControl w:val="0"/>
                    <w:autoSpaceDE w:val="0"/>
                    <w:autoSpaceDN w:val="0"/>
                    <w:snapToGrid w:val="0"/>
                    <w:spacing w:line="400" w:lineRule="exact"/>
                    <w:rPr>
                      <w:rFonts w:hint="eastAsia"/>
                    </w:rPr>
                  </w:pPr>
                  <w:r w:rsidRPr="00F36F8F">
                    <w:rPr>
                      <w:rFonts w:eastAsia="微软雅黑" w:cs="微软雅黑"/>
                      <w:b/>
                      <w:bCs/>
                      <w:color w:val="FFFFFF"/>
                      <w:w w:val="99"/>
                      <w:sz w:val="28"/>
                      <w:szCs w:val="28"/>
                      <w:fitText w:val="1118" w:id="32"/>
                    </w:rPr>
                    <w:t>教育背</w:t>
                  </w:r>
                  <w:r w:rsidRPr="00F36F8F">
                    <w:rPr>
                      <w:rFonts w:eastAsia="微软雅黑" w:cs="微软雅黑"/>
                      <w:b/>
                      <w:bCs/>
                      <w:color w:val="FFFFFF"/>
                      <w:spacing w:val="10"/>
                      <w:w w:val="99"/>
                      <w:sz w:val="28"/>
                      <w:szCs w:val="28"/>
                      <w:fitText w:val="1118" w:id="32"/>
                    </w:rPr>
                    <w:t>景</w:t>
                  </w:r>
                </w:p>
              </w:txbxContent>
            </v:textbox>
            <w10:wrap anchorx="page" anchory="page"/>
          </v:rect>
        </w:pict>
      </w:r>
      <w:r>
        <w:rPr>
          <w:rFonts w:hint="eastAsia"/>
        </w:rPr>
        <w:pict w14:anchorId="037DBF75">
          <v:rect id="P1_ResumeText29" o:spid="_x0000_s3997" style="position:absolute;margin-left:195.05pt;margin-top:24.65pt;width:327.8pt;height:25pt;z-index:5021;mso-wrap-style:none;mso-position-horizontal-relative:page;mso-position-vertical-relative:page" filled="f" stroked="f">
            <v:textbox inset="0,0,0,0">
              <w:txbxContent>
                <w:p w14:paraId="715A5F17" w14:textId="77777777" w:rsidR="0025755F" w:rsidRDefault="00714D48">
                  <w:pPr>
                    <w:widowControl w:val="0"/>
                    <w:tabs>
                      <w:tab w:val="left" w:pos="2951"/>
                    </w:tabs>
                    <w:autoSpaceDE w:val="0"/>
                    <w:autoSpaceDN w:val="0"/>
                    <w:snapToGrid w:val="0"/>
                    <w:spacing w:line="400" w:lineRule="exact"/>
                    <w:rPr>
                      <w:rFonts w:hint="eastAsia"/>
                    </w:rPr>
                  </w:pPr>
                  <w:r w:rsidRPr="004F0E77">
                    <w:rPr>
                      <w:rFonts w:ascii="宋体" w:eastAsia="宋体" w:hAnsi="宋体" w:cs="宋体"/>
                      <w:b/>
                      <w:bCs/>
                      <w:color w:val="FFFFFF"/>
                      <w:spacing w:val="16"/>
                      <w:w w:val="96"/>
                      <w:sz w:val="28"/>
                      <w:szCs w:val="28"/>
                      <w:fitText w:val="1404" w:id="51"/>
                    </w:rPr>
                    <w:t>姓名：</w:t>
                  </w:r>
                  <w:proofErr w:type="gramStart"/>
                  <w:r w:rsidRPr="004F0E77">
                    <w:rPr>
                      <w:rFonts w:ascii="宋体" w:eastAsia="宋体" w:hAnsi="宋体" w:cs="宋体"/>
                      <w:b/>
                      <w:bCs/>
                      <w:color w:val="FFFFFF"/>
                      <w:spacing w:val="16"/>
                      <w:w w:val="96"/>
                      <w:sz w:val="28"/>
                      <w:szCs w:val="28"/>
                      <w:fitText w:val="1404" w:id="51"/>
                    </w:rPr>
                    <w:t>张</w:t>
                  </w:r>
                  <w:r w:rsidRPr="004F0E77">
                    <w:rPr>
                      <w:rFonts w:ascii="宋体" w:eastAsia="宋体" w:hAnsi="宋体" w:cs="宋体"/>
                      <w:b/>
                      <w:bCs/>
                      <w:color w:val="FFFFFF"/>
                      <w:spacing w:val="1"/>
                      <w:w w:val="96"/>
                      <w:sz w:val="28"/>
                      <w:szCs w:val="28"/>
                      <w:fitText w:val="1404" w:id="51"/>
                    </w:rPr>
                    <w:t>伟</w:t>
                  </w:r>
                  <w:r>
                    <w:tab/>
                  </w:r>
                  <w:r w:rsidRPr="00F36F8F">
                    <w:rPr>
                      <w:rFonts w:ascii="宋体" w:eastAsia="宋体" w:hAnsi="宋体" w:cs="宋体"/>
                      <w:b/>
                      <w:bCs/>
                      <w:color w:val="FFFFFF"/>
                      <w:w w:val="96"/>
                      <w:sz w:val="28"/>
                      <w:szCs w:val="28"/>
                      <w:fitText w:val="842" w:id="52"/>
                    </w:rPr>
                    <w:t>邮箱</w:t>
                  </w:r>
                  <w:proofErr w:type="gramEnd"/>
                  <w:r w:rsidRPr="00F36F8F">
                    <w:rPr>
                      <w:rFonts w:ascii="宋体" w:eastAsia="宋体" w:hAnsi="宋体" w:cs="宋体"/>
                      <w:b/>
                      <w:bCs/>
                      <w:color w:val="FFFFFF"/>
                      <w:spacing w:val="30"/>
                      <w:w w:val="96"/>
                      <w:sz w:val="28"/>
                      <w:szCs w:val="28"/>
                      <w:fitText w:val="842" w:id="52"/>
                    </w:rPr>
                    <w:t>：</w:t>
                  </w:r>
                  <w:r w:rsidRPr="004F0E77">
                    <w:rPr>
                      <w:rFonts w:ascii="Calibri" w:eastAsia="Calibri" w:hAnsi="Calibri" w:cs="Calibri"/>
                      <w:b/>
                      <w:bCs/>
                      <w:color w:val="FFFFFF"/>
                      <w:w w:val="99"/>
                      <w:sz w:val="28"/>
                      <w:szCs w:val="28"/>
                      <w:fitText w:val="2539" w:id="53"/>
                    </w:rPr>
                    <w:t>3125532621@qq.co</w:t>
                  </w:r>
                  <w:r w:rsidRPr="004F0E77">
                    <w:rPr>
                      <w:rFonts w:ascii="Calibri" w:eastAsia="Calibri" w:hAnsi="Calibri" w:cs="Calibri"/>
                      <w:b/>
                      <w:bCs/>
                      <w:color w:val="FFFFFF"/>
                      <w:spacing w:val="22"/>
                      <w:w w:val="99"/>
                      <w:sz w:val="28"/>
                      <w:szCs w:val="28"/>
                      <w:fitText w:val="2539" w:id="53"/>
                    </w:rPr>
                    <w:t>m</w:t>
                  </w:r>
                </w:p>
              </w:txbxContent>
            </v:textbox>
            <w10:wrap anchorx="page" anchory="page"/>
          </v:rect>
        </w:pict>
      </w:r>
      <w:r>
        <w:rPr>
          <w:rFonts w:hint="eastAsia"/>
        </w:rPr>
        <w:pict w14:anchorId="0A2695B1">
          <v:rect id="P1_ResumeText30" o:spid="_x0000_s3998" style="position:absolute;margin-left:195.05pt;margin-top:55.85pt;width:285.2pt;height:25pt;z-index:5022;mso-wrap-style:none;mso-position-horizontal-relative:page;mso-position-vertical-relative:page" filled="f" stroked="f">
            <v:textbox inset="0,0,0,0">
              <w:txbxContent>
                <w:p w14:paraId="77F479BA" w14:textId="77777777" w:rsidR="0025755F" w:rsidRDefault="00714D48">
                  <w:pPr>
                    <w:widowControl w:val="0"/>
                    <w:tabs>
                      <w:tab w:val="left" w:pos="2951"/>
                    </w:tabs>
                    <w:autoSpaceDE w:val="0"/>
                    <w:autoSpaceDN w:val="0"/>
                    <w:snapToGrid w:val="0"/>
                    <w:spacing w:line="400" w:lineRule="exact"/>
                    <w:rPr>
                      <w:rFonts w:hint="eastAsia"/>
                    </w:rPr>
                  </w:pPr>
                  <w:r w:rsidRPr="00F36F8F">
                    <w:rPr>
                      <w:rFonts w:ascii="宋体" w:eastAsia="宋体" w:hAnsi="宋体" w:cs="宋体"/>
                      <w:b/>
                      <w:bCs/>
                      <w:color w:val="FFFFFF"/>
                      <w:spacing w:val="16"/>
                      <w:w w:val="96"/>
                      <w:sz w:val="28"/>
                      <w:szCs w:val="28"/>
                      <w:fitText w:val="1404" w:id="54"/>
                    </w:rPr>
                    <w:t>民族：</w:t>
                  </w:r>
                  <w:proofErr w:type="gramStart"/>
                  <w:r w:rsidRPr="00F36F8F">
                    <w:rPr>
                      <w:rFonts w:ascii="宋体" w:eastAsia="宋体" w:hAnsi="宋体" w:cs="宋体"/>
                      <w:b/>
                      <w:bCs/>
                      <w:color w:val="FFFFFF"/>
                      <w:spacing w:val="16"/>
                      <w:w w:val="96"/>
                      <w:sz w:val="28"/>
                      <w:szCs w:val="28"/>
                      <w:fitText w:val="1404" w:id="54"/>
                    </w:rPr>
                    <w:t>汉</w:t>
                  </w:r>
                  <w:r w:rsidRPr="00F36F8F">
                    <w:rPr>
                      <w:rFonts w:ascii="宋体" w:eastAsia="宋体" w:hAnsi="宋体" w:cs="宋体"/>
                      <w:b/>
                      <w:bCs/>
                      <w:color w:val="FFFFFF"/>
                      <w:spacing w:val="1"/>
                      <w:w w:val="96"/>
                      <w:sz w:val="28"/>
                      <w:szCs w:val="28"/>
                      <w:fitText w:val="1404" w:id="54"/>
                    </w:rPr>
                    <w:t>族</w:t>
                  </w:r>
                  <w:r>
                    <w:tab/>
                  </w:r>
                  <w:r w:rsidRPr="00F36F8F">
                    <w:rPr>
                      <w:rFonts w:ascii="宋体" w:eastAsia="宋体" w:hAnsi="宋体" w:cs="宋体"/>
                      <w:b/>
                      <w:bCs/>
                      <w:color w:val="FFFFFF"/>
                      <w:spacing w:val="14"/>
                      <w:w w:val="96"/>
                      <w:sz w:val="28"/>
                      <w:szCs w:val="28"/>
                      <w:fitText w:val="2528" w:id="55"/>
                    </w:rPr>
                    <w:t>政治</w:t>
                  </w:r>
                  <w:proofErr w:type="gramEnd"/>
                  <w:r w:rsidRPr="00F36F8F">
                    <w:rPr>
                      <w:rFonts w:ascii="宋体" w:eastAsia="宋体" w:hAnsi="宋体" w:cs="宋体"/>
                      <w:b/>
                      <w:bCs/>
                      <w:color w:val="FFFFFF"/>
                      <w:spacing w:val="14"/>
                      <w:w w:val="96"/>
                      <w:sz w:val="28"/>
                      <w:szCs w:val="28"/>
                      <w:fitText w:val="2528" w:id="55"/>
                    </w:rPr>
                    <w:t>面貌：共青团</w:t>
                  </w:r>
                  <w:r w:rsidRPr="00F36F8F">
                    <w:rPr>
                      <w:rFonts w:ascii="宋体" w:eastAsia="宋体" w:hAnsi="宋体" w:cs="宋体"/>
                      <w:b/>
                      <w:bCs/>
                      <w:color w:val="FFFFFF"/>
                      <w:spacing w:val="5"/>
                      <w:w w:val="96"/>
                      <w:sz w:val="28"/>
                      <w:szCs w:val="28"/>
                      <w:fitText w:val="2528" w:id="55"/>
                    </w:rPr>
                    <w:t>员</w:t>
                  </w:r>
                </w:p>
              </w:txbxContent>
            </v:textbox>
            <w10:wrap anchorx="page" anchory="page"/>
          </v:rect>
        </w:pict>
      </w:r>
      <w:r>
        <w:rPr>
          <w:rFonts w:hint="eastAsia"/>
        </w:rPr>
        <w:pict w14:anchorId="054964E5">
          <v:rect id="P1_ResumeText31" o:spid="_x0000_s3999" style="position:absolute;margin-left:195.05pt;margin-top:87.05pt;width:285.95pt;height:25pt;z-index:5023;mso-wrap-style:none;mso-position-horizontal-relative:page;mso-position-vertical-relative:page" filled="f" stroked="f">
            <v:textbox inset="0,0,0,0">
              <w:txbxContent>
                <w:p w14:paraId="7DE11C30" w14:textId="77777777" w:rsidR="0025755F" w:rsidRDefault="00714D48">
                  <w:pPr>
                    <w:widowControl w:val="0"/>
                    <w:tabs>
                      <w:tab w:val="left" w:pos="2965"/>
                    </w:tabs>
                    <w:autoSpaceDE w:val="0"/>
                    <w:autoSpaceDN w:val="0"/>
                    <w:snapToGrid w:val="0"/>
                    <w:spacing w:line="400" w:lineRule="exact"/>
                    <w:rPr>
                      <w:rFonts w:hint="eastAsia"/>
                    </w:rPr>
                  </w:pPr>
                  <w:r w:rsidRPr="00F36F8F">
                    <w:rPr>
                      <w:rFonts w:ascii="宋体" w:eastAsia="宋体" w:hAnsi="宋体" w:cs="宋体"/>
                      <w:b/>
                      <w:bCs/>
                      <w:color w:val="FFFFFF"/>
                      <w:w w:val="96"/>
                      <w:sz w:val="28"/>
                      <w:szCs w:val="28"/>
                      <w:fitText w:val="841" w:id="56"/>
                    </w:rPr>
                    <w:t>电话</w:t>
                  </w:r>
                  <w:r w:rsidRPr="00F36F8F">
                    <w:rPr>
                      <w:rFonts w:ascii="宋体" w:eastAsia="宋体" w:hAnsi="宋体" w:cs="宋体"/>
                      <w:b/>
                      <w:bCs/>
                      <w:color w:val="FFFFFF"/>
                      <w:spacing w:val="30"/>
                      <w:w w:val="96"/>
                      <w:sz w:val="28"/>
                      <w:szCs w:val="28"/>
                      <w:fitText w:val="841" w:id="56"/>
                    </w:rPr>
                    <w:t>：</w:t>
                  </w:r>
                  <w:proofErr w:type="gramStart"/>
                  <w:r w:rsidRPr="00F36F8F">
                    <w:rPr>
                      <w:rFonts w:ascii="Calibri" w:eastAsia="Calibri" w:hAnsi="Calibri" w:cs="Calibri"/>
                      <w:b/>
                      <w:bCs/>
                      <w:color w:val="FFFFFF"/>
                      <w:w w:val="99"/>
                      <w:sz w:val="28"/>
                      <w:szCs w:val="28"/>
                      <w:fitText w:val="1561" w:id="57"/>
                    </w:rPr>
                    <w:t>1885607786</w:t>
                  </w:r>
                  <w:r w:rsidRPr="00F36F8F">
                    <w:rPr>
                      <w:rFonts w:ascii="Calibri" w:eastAsia="Calibri" w:hAnsi="Calibri" w:cs="Calibri"/>
                      <w:b/>
                      <w:bCs/>
                      <w:color w:val="FFFFFF"/>
                      <w:spacing w:val="14"/>
                      <w:w w:val="99"/>
                      <w:sz w:val="28"/>
                      <w:szCs w:val="28"/>
                      <w:fitText w:val="1561" w:id="57"/>
                    </w:rPr>
                    <w:t>6</w:t>
                  </w:r>
                  <w:r>
                    <w:tab/>
                  </w:r>
                  <w:r w:rsidRPr="00F36F8F">
                    <w:rPr>
                      <w:rFonts w:ascii="宋体" w:eastAsia="宋体" w:hAnsi="宋体" w:cs="宋体"/>
                      <w:b/>
                      <w:bCs/>
                      <w:color w:val="FFFFFF"/>
                      <w:spacing w:val="14"/>
                      <w:w w:val="96"/>
                      <w:sz w:val="28"/>
                      <w:szCs w:val="28"/>
                      <w:fitText w:val="2528" w:id="58"/>
                    </w:rPr>
                    <w:t>就读</w:t>
                  </w:r>
                  <w:proofErr w:type="gramEnd"/>
                  <w:r w:rsidRPr="00F36F8F">
                    <w:rPr>
                      <w:rFonts w:ascii="宋体" w:eastAsia="宋体" w:hAnsi="宋体" w:cs="宋体"/>
                      <w:b/>
                      <w:bCs/>
                      <w:color w:val="FFFFFF"/>
                      <w:spacing w:val="14"/>
                      <w:w w:val="96"/>
                      <w:sz w:val="28"/>
                      <w:szCs w:val="28"/>
                      <w:fitText w:val="2528" w:id="58"/>
                    </w:rPr>
                    <w:t>院校：东南大</w:t>
                  </w:r>
                  <w:r w:rsidRPr="00F36F8F">
                    <w:rPr>
                      <w:rFonts w:ascii="宋体" w:eastAsia="宋体" w:hAnsi="宋体" w:cs="宋体"/>
                      <w:b/>
                      <w:bCs/>
                      <w:color w:val="FFFFFF"/>
                      <w:spacing w:val="5"/>
                      <w:w w:val="96"/>
                      <w:sz w:val="28"/>
                      <w:szCs w:val="28"/>
                      <w:fitText w:val="2528" w:id="58"/>
                    </w:rPr>
                    <w:t>学</w:t>
                  </w:r>
                </w:p>
              </w:txbxContent>
            </v:textbox>
            <w10:wrap anchorx="page" anchory="page"/>
          </v:rect>
        </w:pict>
      </w:r>
      <w:r>
        <w:rPr>
          <w:rFonts w:hint="eastAsia"/>
        </w:rPr>
        <w:pict w14:anchorId="6BB06481">
          <v:rect id="P1_Work_decoration18" o:spid="_x0000_s4000" style="position:absolute;margin-left:12.3pt;margin-top:261pt;width:100.95pt;height:41.85pt;z-index:5024;mso-wrap-style:none;mso-position-horizontal-relative:page;mso-position-vertical-relative:page" fillcolor="#00bc9b" stroked="f">
            <w10:wrap anchorx="page" anchory="page"/>
          </v:rect>
        </w:pict>
      </w:r>
      <w:r>
        <w:rPr>
          <w:rFonts w:hint="eastAsia"/>
        </w:rPr>
        <w:pict w14:anchorId="690C955B">
          <v:shape id="P1_Work_decoration19" o:spid="_x0000_s4001" style="position:absolute;margin-left:12.25pt;margin-top:302.15pt;width:101.45pt;height:16.5pt;z-index:5025;mso-wrap-style:none;mso-position-horizontal-relative:page;mso-position-vertical-relative:page" coordsize="101444,16504" path="m2684,16504l,440,101444,,2684,16504xe" fillcolor="#009881" stroked="f">
            <w10:wrap anchorx="page" anchory="page"/>
          </v:shape>
        </w:pict>
      </w:r>
      <w:r>
        <w:rPr>
          <w:rFonts w:hint="eastAsia"/>
        </w:rPr>
        <w:pict w14:anchorId="22CAC4DD">
          <v:rect id="P1_WorkHeading" o:spid="_x0000_s4002" style="position:absolute;margin-left:25.35pt;margin-top:270.4pt;width:78pt;height:25pt;z-index:5026;mso-wrap-style:square;mso-wrap-distance-left:0;mso-wrap-distance-right:0;mso-position-horizontal-relative:page;mso-position-vertical-relative:page" filled="f" stroked="f">
            <v:textbox inset="0,0,0,0">
              <w:txbxContent>
                <w:p w14:paraId="5AA53FE9" w14:textId="77777777" w:rsidR="0025755F" w:rsidRDefault="00714D48">
                  <w:pPr>
                    <w:widowControl w:val="0"/>
                    <w:autoSpaceDE w:val="0"/>
                    <w:autoSpaceDN w:val="0"/>
                    <w:snapToGrid w:val="0"/>
                    <w:spacing w:line="400" w:lineRule="exact"/>
                    <w:rPr>
                      <w:rFonts w:hint="eastAsia"/>
                    </w:rPr>
                  </w:pPr>
                  <w:r>
                    <w:rPr>
                      <w:rFonts w:eastAsia="微软雅黑" w:cs="微软雅黑"/>
                      <w:b/>
                      <w:color w:val="FFFFFF"/>
                      <w:sz w:val="28"/>
                      <w:szCs w:val="28"/>
                    </w:rPr>
                    <w:t>工作经历</w:t>
                  </w:r>
                </w:p>
              </w:txbxContent>
            </v:textbox>
            <w10:wrap anchorx="page" anchory="page"/>
          </v:rect>
        </w:pict>
      </w:r>
      <w:r>
        <w:rPr>
          <w:rFonts w:hint="eastAsia"/>
        </w:rPr>
        <w:pict w14:anchorId="57EF0EFA">
          <v:rect id="P1_EmploymentInfo" o:spid="_x0000_s4003" style="position:absolute;margin-left:123.75pt;margin-top:260pt;width:444pt;height:24pt;z-index:5027;mso-wrap-style:square;mso-wrap-distance-left:0;mso-wrap-distance-right:0;mso-position-horizontal-relative:page;mso-position-vertical-relative:page" filled="f" stroked="f">
            <v:textbox inset="0,0,0,0">
              <w:txbxContent>
                <w:p w14:paraId="434DFE1E" w14:textId="77777777" w:rsidR="0025755F" w:rsidRDefault="00714D48">
                  <w:pPr>
                    <w:widowControl w:val="0"/>
                    <w:autoSpaceDE w:val="0"/>
                    <w:autoSpaceDN w:val="0"/>
                    <w:snapToGrid w:val="0"/>
                    <w:rPr>
                      <w:rFonts w:hint="eastAsia"/>
                    </w:rPr>
                  </w:pPr>
                  <w:r>
                    <w:rPr>
                      <w:rFonts w:eastAsia="微软雅黑" w:cs="微软雅黑"/>
                      <w:b/>
                      <w:color w:val="808080"/>
                      <w:szCs w:val="21"/>
                    </w:rPr>
                    <w:t>公司：待</w:t>
                  </w:r>
                  <w:proofErr w:type="gramStart"/>
                  <w:r>
                    <w:rPr>
                      <w:rFonts w:eastAsia="微软雅黑" w:cs="微软雅黑"/>
                      <w:b/>
                      <w:color w:val="808080"/>
                      <w:szCs w:val="21"/>
                    </w:rPr>
                    <w:t>补充</w:t>
                  </w:r>
                  <w:r>
                    <w:rPr>
                      <w:rFonts w:eastAsia="微软雅黑" w:cs="微软雅黑"/>
                      <w:b/>
                      <w:color w:val="808080"/>
                      <w:szCs w:val="21"/>
                    </w:rPr>
                    <w:t xml:space="preserve">    </w:t>
                  </w:r>
                  <w:r>
                    <w:rPr>
                      <w:rFonts w:eastAsia="微软雅黑" w:cs="微软雅黑"/>
                      <w:b/>
                      <w:color w:val="808080"/>
                      <w:szCs w:val="21"/>
                    </w:rPr>
                    <w:t>岗位</w:t>
                  </w:r>
                  <w:proofErr w:type="gramEnd"/>
                  <w:r>
                    <w:rPr>
                      <w:rFonts w:eastAsia="微软雅黑" w:cs="微软雅黑"/>
                      <w:b/>
                      <w:color w:val="808080"/>
                      <w:szCs w:val="21"/>
                    </w:rPr>
                    <w:t>：待</w:t>
                  </w:r>
                  <w:proofErr w:type="gramStart"/>
                  <w:r>
                    <w:rPr>
                      <w:rFonts w:eastAsia="微软雅黑" w:cs="微软雅黑"/>
                      <w:b/>
                      <w:color w:val="808080"/>
                      <w:szCs w:val="21"/>
                    </w:rPr>
                    <w:t>补充</w:t>
                  </w:r>
                  <w:r>
                    <w:rPr>
                      <w:rFonts w:eastAsia="微软雅黑" w:cs="微软雅黑"/>
                      <w:b/>
                      <w:color w:val="808080"/>
                      <w:szCs w:val="21"/>
                    </w:rPr>
                    <w:t xml:space="preserve">    </w:t>
                  </w:r>
                  <w:r>
                    <w:rPr>
                      <w:rFonts w:eastAsia="微软雅黑" w:cs="微软雅黑"/>
                      <w:b/>
                      <w:color w:val="808080"/>
                      <w:szCs w:val="21"/>
                    </w:rPr>
                    <w:t>起止</w:t>
                  </w:r>
                  <w:proofErr w:type="gramEnd"/>
                  <w:r>
                    <w:rPr>
                      <w:rFonts w:eastAsia="微软雅黑" w:cs="微软雅黑"/>
                      <w:b/>
                      <w:color w:val="808080"/>
                      <w:szCs w:val="21"/>
                    </w:rPr>
                    <w:t>时间：待补充</w:t>
                  </w:r>
                </w:p>
              </w:txbxContent>
            </v:textbox>
            <w10:wrap anchorx="page" anchory="page"/>
          </v:rect>
        </w:pict>
      </w:r>
      <w:r>
        <w:rPr>
          <w:rFonts w:hint="eastAsia"/>
        </w:rPr>
        <w:pict w14:anchorId="091E6B9C">
          <v:rect id="P1_WorkProject" o:spid="_x0000_s4004" style="position:absolute;margin-left:123.75pt;margin-top:282pt;width:444pt;height:24pt;z-index:5028;mso-wrap-style:square;mso-wrap-distance-left:0;mso-wrap-distance-right:0;mso-position-horizontal-relative:page;mso-position-vertical-relative:page" filled="f" stroked="f">
            <v:textbox inset="0,0,0,0">
              <w:txbxContent>
                <w:p w14:paraId="730361EC" w14:textId="77777777" w:rsidR="0025755F" w:rsidRDefault="00714D48">
                  <w:pPr>
                    <w:widowControl w:val="0"/>
                    <w:autoSpaceDE w:val="0"/>
                    <w:autoSpaceDN w:val="0"/>
                    <w:snapToGrid w:val="0"/>
                    <w:rPr>
                      <w:rFonts w:hint="eastAsia"/>
                    </w:rPr>
                  </w:pPr>
                  <w:r>
                    <w:rPr>
                      <w:rFonts w:eastAsia="微软雅黑" w:cs="微软雅黑"/>
                      <w:b/>
                      <w:color w:val="00BC9B"/>
                      <w:szCs w:val="21"/>
                    </w:rPr>
                    <w:t xml:space="preserve">DeepSeek-V4 </w:t>
                  </w:r>
                  <w:r>
                    <w:rPr>
                      <w:rFonts w:eastAsia="微软雅黑" w:cs="微软雅黑"/>
                      <w:b/>
                      <w:color w:val="00BC9B"/>
                      <w:szCs w:val="21"/>
                    </w:rPr>
                    <w:t>分布式训练与昇腾</w:t>
                  </w:r>
                  <w:r>
                    <w:rPr>
                      <w:rFonts w:eastAsia="微软雅黑" w:cs="微软雅黑"/>
                      <w:b/>
                      <w:color w:val="00BC9B"/>
                      <w:szCs w:val="21"/>
                    </w:rPr>
                    <w:t xml:space="preserve"> NPU </w:t>
                  </w:r>
                  <w:r>
                    <w:rPr>
                      <w:rFonts w:eastAsia="微软雅黑" w:cs="微软雅黑"/>
                      <w:b/>
                      <w:color w:val="00BC9B"/>
                      <w:szCs w:val="21"/>
                    </w:rPr>
                    <w:t>算子适配</w:t>
                  </w:r>
                </w:p>
              </w:txbxContent>
            </v:textbox>
            <w10:wrap anchorx="page" anchory="page"/>
          </v:rect>
        </w:pict>
      </w:r>
      <w:r>
        <w:rPr>
          <w:rFonts w:hint="eastAsia"/>
        </w:rPr>
        <w:pict w14:anchorId="6F12EA87">
          <v:rect id="P1_WorkStack" o:spid="_x0000_s4005" style="position:absolute;margin-left:123.75pt;margin-top:304pt;width:444pt;height:24pt;z-index:5029;mso-wrap-style:square;mso-wrap-distance-left:0;mso-wrap-distance-right:0;mso-position-horizontal-relative:page;mso-position-vertical-relative:page" filled="f" stroked="f">
            <v:textbox inset="0,0,0,0">
              <w:txbxContent>
                <w:p w14:paraId="54DD5A9F" w14:textId="77777777" w:rsidR="0025755F" w:rsidRDefault="00714D48">
                  <w:pPr>
                    <w:widowControl w:val="0"/>
                    <w:autoSpaceDE w:val="0"/>
                    <w:autoSpaceDN w:val="0"/>
                    <w:snapToGrid w:val="0"/>
                    <w:rPr>
                      <w:rFonts w:hint="eastAsia"/>
                    </w:rPr>
                  </w:pPr>
                  <w:r>
                    <w:rPr>
                      <w:rFonts w:eastAsia="微软雅黑" w:cs="微软雅黑"/>
                      <w:color w:val="808080"/>
                      <w:sz w:val="20"/>
                      <w:szCs w:val="20"/>
                    </w:rPr>
                    <w:t>技术栈：</w:t>
                  </w:r>
                  <w:r>
                    <w:rPr>
                      <w:rFonts w:eastAsia="微软雅黑" w:cs="微软雅黑"/>
                      <w:color w:val="808080"/>
                      <w:sz w:val="20"/>
                      <w:szCs w:val="20"/>
                    </w:rPr>
                    <w:t>PyTorch</w:t>
                  </w:r>
                  <w:r>
                    <w:rPr>
                      <w:rFonts w:eastAsia="微软雅黑" w:cs="微软雅黑"/>
                      <w:color w:val="808080"/>
                      <w:sz w:val="20"/>
                      <w:szCs w:val="20"/>
                    </w:rPr>
                    <w:t>、</w:t>
                  </w:r>
                  <w:r>
                    <w:rPr>
                      <w:rFonts w:eastAsia="微软雅黑" w:cs="微软雅黑"/>
                      <w:color w:val="808080"/>
                      <w:sz w:val="20"/>
                      <w:szCs w:val="20"/>
                    </w:rPr>
                    <w:t>torchtitan-npu</w:t>
                  </w:r>
                  <w:r>
                    <w:rPr>
                      <w:rFonts w:eastAsia="微软雅黑" w:cs="微软雅黑"/>
                      <w:color w:val="808080"/>
                      <w:sz w:val="20"/>
                      <w:szCs w:val="20"/>
                    </w:rPr>
                    <w:t>、</w:t>
                  </w:r>
                  <w:r>
                    <w:rPr>
                      <w:rFonts w:eastAsia="微软雅黑" w:cs="微软雅黑"/>
                      <w:color w:val="808080"/>
                      <w:sz w:val="20"/>
                      <w:szCs w:val="20"/>
                    </w:rPr>
                    <w:t>CANN</w:t>
                  </w:r>
                  <w:r>
                    <w:rPr>
                      <w:rFonts w:eastAsia="微软雅黑" w:cs="微软雅黑"/>
                      <w:color w:val="808080"/>
                      <w:sz w:val="20"/>
                      <w:szCs w:val="20"/>
                    </w:rPr>
                    <w:t>、</w:t>
                  </w:r>
                  <w:r>
                    <w:rPr>
                      <w:rFonts w:eastAsia="微软雅黑" w:cs="微软雅黑"/>
                      <w:color w:val="808080"/>
                      <w:sz w:val="20"/>
                      <w:szCs w:val="20"/>
                    </w:rPr>
                    <w:t>DTensor</w:t>
                  </w:r>
                  <w:r>
                    <w:rPr>
                      <w:rFonts w:eastAsia="微软雅黑" w:cs="微软雅黑"/>
                      <w:color w:val="808080"/>
                      <w:sz w:val="20"/>
                      <w:szCs w:val="20"/>
                    </w:rPr>
                    <w:t>、</w:t>
                  </w:r>
                  <w:r>
                    <w:rPr>
                      <w:rFonts w:eastAsia="微软雅黑" w:cs="微软雅黑"/>
                      <w:color w:val="808080"/>
                      <w:sz w:val="20"/>
                      <w:szCs w:val="20"/>
                    </w:rPr>
                    <w:t>HCCL</w:t>
                  </w:r>
                </w:p>
              </w:txbxContent>
            </v:textbox>
            <w10:wrap anchorx="page" anchory="page"/>
          </v:rect>
        </w:pict>
      </w:r>
      <w:r>
        <w:rPr>
          <w:rFonts w:hint="eastAsia"/>
        </w:rPr>
        <w:pict w14:anchorId="43BC3959">
          <v:rect id="P1_WorkBullet1" o:spid="_x0000_s4006" style="position:absolute;margin-left:123.75pt;margin-top:335pt;width:15pt;height:23pt;z-index:5030;mso-wrap-style:square;mso-wrap-distance-left:0;mso-wrap-distance-right:0;mso-position-horizontal-relative:page;mso-position-vertical-relative:page" filled="f" stroked="f">
            <v:textbox inset="0,0,0,0">
              <w:txbxContent>
                <w:p w14:paraId="1C8D86AE" w14:textId="77777777" w:rsidR="0025755F" w:rsidRDefault="00714D48">
                  <w:pPr>
                    <w:widowControl w:val="0"/>
                    <w:autoSpaceDE w:val="0"/>
                    <w:autoSpaceDN w:val="0"/>
                    <w:snapToGrid w:val="0"/>
                    <w:spacing w:line="340" w:lineRule="exact"/>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26F0F25C">
          <v:rect id="P1_WorkTitle1" o:spid="_x0000_s4007" style="position:absolute;margin-left:144.75pt;margin-top:335pt;width:420pt;height:23pt;z-index:5031;mso-wrap-style:square;mso-wrap-distance-left:0;mso-wrap-distance-right:0;mso-position-horizontal-relative:page;mso-position-vertical-relative:page" filled="f" stroked="f">
            <v:textbox inset="0,0,0,0">
              <w:txbxContent>
                <w:p w14:paraId="1CD81CA7" w14:textId="77777777" w:rsidR="0025755F" w:rsidRDefault="00714D48">
                  <w:pPr>
                    <w:widowControl w:val="0"/>
                    <w:autoSpaceDE w:val="0"/>
                    <w:autoSpaceDN w:val="0"/>
                    <w:snapToGrid w:val="0"/>
                    <w:spacing w:line="340" w:lineRule="exact"/>
                    <w:rPr>
                      <w:rFonts w:hint="eastAsia"/>
                    </w:rPr>
                  </w:pPr>
                  <w:r>
                    <w:rPr>
                      <w:rFonts w:eastAsia="微软雅黑" w:cs="微软雅黑"/>
                      <w:b/>
                      <w:color w:val="808080"/>
                      <w:szCs w:val="21"/>
                    </w:rPr>
                    <w:t>上下文并行（</w:t>
                  </w:r>
                  <w:r>
                    <w:rPr>
                      <w:rFonts w:eastAsia="微软雅黑" w:cs="微软雅黑"/>
                      <w:b/>
                      <w:color w:val="808080"/>
                      <w:szCs w:val="21"/>
                    </w:rPr>
                    <w:t>CP</w:t>
                  </w:r>
                  <w:r>
                    <w:rPr>
                      <w:rFonts w:eastAsia="微软雅黑" w:cs="微软雅黑"/>
                      <w:b/>
                      <w:color w:val="808080"/>
                      <w:szCs w:val="21"/>
                    </w:rPr>
                    <w:t>）切分</w:t>
                  </w:r>
                </w:p>
              </w:txbxContent>
            </v:textbox>
            <w10:wrap anchorx="page" anchory="page"/>
          </v:rect>
        </w:pict>
      </w:r>
      <w:r>
        <w:rPr>
          <w:rFonts w:hint="eastAsia"/>
        </w:rPr>
        <w:pict w14:anchorId="048E83E6">
          <v:rect id="P1_WorkBody1" o:spid="_x0000_s4008" style="position:absolute;margin-left:144.75pt;margin-top:353pt;width:420pt;height:57pt;z-index:5032;mso-wrap-style:square;mso-wrap-distance-left:0;mso-wrap-distance-right:0;mso-position-horizontal-relative:page;mso-position-vertical-relative:page" filled="f" stroked="f">
            <v:textbox inset="0,0,0,0">
              <w:txbxContent>
                <w:p w14:paraId="29385A0B" w14:textId="77777777" w:rsidR="0025755F" w:rsidRDefault="00714D48">
                  <w:pPr>
                    <w:widowControl w:val="0"/>
                    <w:autoSpaceDE w:val="0"/>
                    <w:autoSpaceDN w:val="0"/>
                    <w:snapToGrid w:val="0"/>
                    <w:spacing w:line="340" w:lineRule="exact"/>
                    <w:rPr>
                      <w:rFonts w:hint="eastAsia"/>
                    </w:rPr>
                  </w:pPr>
                  <w:r>
                    <w:rPr>
                      <w:rFonts w:eastAsia="微软雅黑" w:cs="微软雅黑"/>
                      <w:color w:val="808080"/>
                      <w:szCs w:val="21"/>
                    </w:rPr>
                    <w:t>设计并实现</w:t>
                  </w:r>
                  <w:r>
                    <w:rPr>
                      <w:rFonts w:eastAsia="微软雅黑" w:cs="微软雅黑"/>
                      <w:color w:val="808080"/>
                      <w:szCs w:val="21"/>
                    </w:rPr>
                    <w:t xml:space="preserve"> </w:t>
                  </w:r>
                  <w:r>
                    <w:rPr>
                      <w:rFonts w:eastAsia="微软雅黑" w:cs="微软雅黑"/>
                      <w:color w:val="808080"/>
                      <w:szCs w:val="21"/>
                    </w:rPr>
                    <w:t>Window</w:t>
                  </w:r>
                  <w:r>
                    <w:rPr>
                      <w:rFonts w:eastAsia="微软雅黑" w:cs="微软雅黑"/>
                      <w:color w:val="808080"/>
                      <w:szCs w:val="21"/>
                    </w:rPr>
                    <w:t>、</w:t>
                  </w:r>
                  <w:r>
                    <w:rPr>
                      <w:rFonts w:eastAsia="微软雅黑" w:cs="微软雅黑"/>
                      <w:color w:val="808080"/>
                      <w:szCs w:val="21"/>
                    </w:rPr>
                    <w:t>C4A</w:t>
                  </w:r>
                  <w:r>
                    <w:rPr>
                      <w:rFonts w:eastAsia="微软雅黑" w:cs="微软雅黑"/>
                      <w:color w:val="808080"/>
                      <w:szCs w:val="21"/>
                    </w:rPr>
                    <w:t>、</w:t>
                  </w:r>
                  <w:r>
                    <w:rPr>
                      <w:rFonts w:eastAsia="微软雅黑" w:cs="微软雅黑"/>
                      <w:color w:val="808080"/>
                      <w:szCs w:val="21"/>
                    </w:rPr>
                    <w:t xml:space="preserve">C128A </w:t>
                  </w:r>
                  <w:r>
                    <w:rPr>
                      <w:rFonts w:eastAsia="微软雅黑" w:cs="微软雅黑"/>
                      <w:color w:val="808080"/>
                      <w:szCs w:val="21"/>
                    </w:rPr>
                    <w:t>三类注意力的序列切分方案，</w:t>
                  </w:r>
                  <w:proofErr w:type="gramStart"/>
                  <w:r>
                    <w:rPr>
                      <w:rFonts w:eastAsia="微软雅黑" w:cs="微软雅黑"/>
                      <w:color w:val="808080"/>
                      <w:szCs w:val="21"/>
                    </w:rPr>
                    <w:t>使用</w:t>
                  </w:r>
                  <w:r>
                    <w:rPr>
                      <w:rFonts w:eastAsia="微软雅黑" w:cs="微软雅黑"/>
                      <w:color w:val="808080"/>
                      <w:szCs w:val="21"/>
                    </w:rPr>
                    <w:t xml:space="preserve"> P2P </w:t>
                  </w:r>
                  <w:proofErr w:type="gramEnd"/>
                  <w:r>
                    <w:rPr>
                      <w:rFonts w:eastAsia="微软雅黑" w:cs="微软雅黑"/>
                      <w:color w:val="808080"/>
                      <w:szCs w:val="21"/>
                    </w:rPr>
                    <w:t>边界交换及</w:t>
                  </w:r>
                </w:p>
                <w:p w14:paraId="71E32A7D" w14:textId="77777777" w:rsidR="0025755F" w:rsidRDefault="00714D48">
                  <w:pPr>
                    <w:widowControl w:val="0"/>
                    <w:autoSpaceDE w:val="0"/>
                    <w:autoSpaceDN w:val="0"/>
                    <w:snapToGrid w:val="0"/>
                    <w:spacing w:line="340" w:lineRule="exact"/>
                    <w:rPr>
                      <w:rFonts w:hint="eastAsia"/>
                    </w:rPr>
                  </w:pPr>
                  <w:r>
                    <w:rPr>
                      <w:rFonts w:eastAsia="微软雅黑" w:cs="微软雅黑"/>
                      <w:color w:val="808080"/>
                      <w:szCs w:val="21"/>
                    </w:rPr>
                    <w:t>压缩</w:t>
                  </w:r>
                  <w:r>
                    <w:rPr>
                      <w:rFonts w:eastAsia="微软雅黑" w:cs="微软雅黑"/>
                      <w:color w:val="808080"/>
                      <w:szCs w:val="21"/>
                    </w:rPr>
                    <w:t xml:space="preserve"> KV </w:t>
                  </w:r>
                  <w:r>
                    <w:rPr>
                      <w:rFonts w:eastAsia="微软雅黑" w:cs="微软雅黑"/>
                      <w:color w:val="808080"/>
                      <w:szCs w:val="21"/>
                    </w:rPr>
                    <w:t>的</w:t>
                  </w:r>
                  <w:r>
                    <w:rPr>
                      <w:rFonts w:eastAsia="微软雅黑" w:cs="微软雅黑"/>
                      <w:color w:val="808080"/>
                      <w:szCs w:val="21"/>
                    </w:rPr>
                    <w:t xml:space="preserve"> AllGather/ReduceScatter </w:t>
                  </w:r>
                  <w:r>
                    <w:rPr>
                      <w:rFonts w:eastAsia="微软雅黑" w:cs="微软雅黑"/>
                      <w:color w:val="808080"/>
                      <w:szCs w:val="21"/>
                    </w:rPr>
                    <w:t>实现前反向通信；修正全局</w:t>
                  </w:r>
                  <w:r>
                    <w:rPr>
                      <w:rFonts w:eastAsia="微软雅黑" w:cs="微软雅黑"/>
                      <w:color w:val="808080"/>
                      <w:szCs w:val="21"/>
                    </w:rPr>
                    <w:t xml:space="preserve"> RoPE </w:t>
                  </w:r>
                  <w:r>
                    <w:rPr>
                      <w:rFonts w:eastAsia="微软雅黑" w:cs="微软雅黑"/>
                      <w:color w:val="808080"/>
                      <w:szCs w:val="21"/>
                    </w:rPr>
                    <w:t>位置、因果掩码</w:t>
                  </w:r>
                </w:p>
                <w:p w14:paraId="32E1FD17" w14:textId="77777777" w:rsidR="0025755F" w:rsidRDefault="00714D48">
                  <w:pPr>
                    <w:widowControl w:val="0"/>
                    <w:autoSpaceDE w:val="0"/>
                    <w:autoSpaceDN w:val="0"/>
                    <w:snapToGrid w:val="0"/>
                    <w:spacing w:line="340" w:lineRule="exact"/>
                    <w:rPr>
                      <w:rFonts w:hint="eastAsia"/>
                    </w:rPr>
                  </w:pPr>
                  <w:r>
                    <w:rPr>
                      <w:rFonts w:eastAsia="微软雅黑" w:cs="微软雅黑"/>
                      <w:color w:val="808080"/>
                      <w:szCs w:val="21"/>
                    </w:rPr>
                    <w:t>和稀疏索引，处理反向通信不对称、索引偏移与张量维度不一致问题。</w:t>
                  </w:r>
                </w:p>
              </w:txbxContent>
            </v:textbox>
            <w10:wrap anchorx="page" anchory="page"/>
          </v:rect>
        </w:pict>
      </w:r>
      <w:r>
        <w:rPr>
          <w:rFonts w:hint="eastAsia"/>
        </w:rPr>
        <w:pict w14:anchorId="6A66C52D">
          <v:rect id="P1_WorkBullet2" o:spid="_x0000_s4009" style="position:absolute;margin-left:123.75pt;margin-top:412pt;width:15pt;height:23pt;z-index:5033;mso-wrap-style:square;mso-wrap-distance-left:0;mso-wrap-distance-right:0;mso-position-horizontal-relative:page;mso-position-vertical-relative:page" filled="f" stroked="f">
            <v:textbox inset="0,0,0,0">
              <w:txbxContent>
                <w:p w14:paraId="66B7B0E8" w14:textId="77777777" w:rsidR="0025755F" w:rsidRDefault="00714D48">
                  <w:pPr>
                    <w:widowControl w:val="0"/>
                    <w:autoSpaceDE w:val="0"/>
                    <w:autoSpaceDN w:val="0"/>
                    <w:snapToGrid w:val="0"/>
                    <w:spacing w:line="340" w:lineRule="exact"/>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03A73927">
          <v:rect id="P1_WorkTitle2" o:spid="_x0000_s4010" style="position:absolute;margin-left:144.75pt;margin-top:412pt;width:420pt;height:23pt;z-index:5034;mso-wrap-style:square;mso-wrap-distance-left:0;mso-wrap-distance-right:0;mso-position-horizontal-relative:page;mso-position-vertical-relative:page" filled="f" stroked="f">
            <v:textbox inset="0,0,0,0">
              <w:txbxContent>
                <w:p w14:paraId="2398A34B" w14:textId="77777777" w:rsidR="0025755F" w:rsidRDefault="00714D48">
                  <w:pPr>
                    <w:widowControl w:val="0"/>
                    <w:autoSpaceDE w:val="0"/>
                    <w:autoSpaceDN w:val="0"/>
                    <w:snapToGrid w:val="0"/>
                    <w:spacing w:line="340" w:lineRule="exact"/>
                    <w:rPr>
                      <w:rFonts w:hint="eastAsia"/>
                    </w:rPr>
                  </w:pPr>
                  <w:r>
                    <w:rPr>
                      <w:rFonts w:eastAsia="微软雅黑" w:cs="微软雅黑"/>
                      <w:b/>
                      <w:color w:val="808080"/>
                      <w:szCs w:val="21"/>
                    </w:rPr>
                    <w:t>流水线并行（</w:t>
                  </w:r>
                  <w:r>
                    <w:rPr>
                      <w:rFonts w:eastAsia="微软雅黑" w:cs="微软雅黑"/>
                      <w:b/>
                      <w:color w:val="808080"/>
                      <w:szCs w:val="21"/>
                    </w:rPr>
                    <w:t>PP</w:t>
                  </w:r>
                  <w:r>
                    <w:rPr>
                      <w:rFonts w:eastAsia="微软雅黑" w:cs="微软雅黑"/>
                      <w:b/>
                      <w:color w:val="808080"/>
                      <w:szCs w:val="21"/>
                    </w:rPr>
                    <w:t>）切分</w:t>
                  </w:r>
                </w:p>
              </w:txbxContent>
            </v:textbox>
            <w10:wrap anchorx="page" anchory="page"/>
          </v:rect>
        </w:pict>
      </w:r>
      <w:r>
        <w:rPr>
          <w:rFonts w:hint="eastAsia"/>
        </w:rPr>
        <w:pict w14:anchorId="41482C90">
          <v:rect id="P1_WorkBody2" o:spid="_x0000_s4011" style="position:absolute;margin-left:144.75pt;margin-top:430pt;width:420pt;height:74pt;z-index:5035;mso-wrap-style:square;mso-wrap-distance-left:0;mso-wrap-distance-right:0;mso-position-horizontal-relative:page;mso-position-vertical-relative:page" filled="f" stroked="f">
            <v:textbox inset="0,0,0,0">
              <w:txbxContent>
                <w:p w14:paraId="7AF4DBE8" w14:textId="77777777" w:rsidR="00586336" w:rsidRDefault="00586336" w:rsidP="00586336">
                  <w:pPr>
                    <w:widowControl w:val="0"/>
                    <w:autoSpaceDE w:val="0"/>
                    <w:autoSpaceDN w:val="0"/>
                    <w:snapToGrid w:val="0"/>
                    <w:spacing w:line="340" w:lineRule="exact"/>
                    <w:rPr>
                      <w:rFonts w:eastAsia="微软雅黑" w:cs="微软雅黑" w:hint="eastAsia"/>
                      <w:color w:val="808080"/>
                      <w:szCs w:val="21"/>
                    </w:rPr>
                  </w:pPr>
                  <w:r>
                    <w:rPr>
                      <w:rFonts w:eastAsia="微软雅黑" w:cs="微软雅黑" w:hint="eastAsia"/>
                      <w:color w:val="808080"/>
                      <w:szCs w:val="21"/>
                    </w:rPr>
                    <w:t>分两阶段完成 PP 适配：先针对 mHC 出口聚合不兼容通用切分的问题，实现专用切分，</w:t>
                  </w:r>
                </w:p>
                <w:p w14:paraId="44251463" w14:textId="77777777" w:rsidR="00586336" w:rsidRDefault="00586336" w:rsidP="00586336">
                  <w:pPr>
                    <w:widowControl w:val="0"/>
                    <w:autoSpaceDE w:val="0"/>
                    <w:autoSpaceDN w:val="0"/>
                    <w:snapToGrid w:val="0"/>
                    <w:spacing w:line="340" w:lineRule="exact"/>
                    <w:rPr>
                      <w:rFonts w:eastAsia="微软雅黑" w:cs="微软雅黑" w:hint="eastAsia"/>
                      <w:color w:val="808080"/>
                      <w:szCs w:val="21"/>
                    </w:rPr>
                  </w:pPr>
                  <w:r>
                    <w:rPr>
                      <w:rFonts w:eastAsia="微软雅黑" w:cs="微软雅黑" w:hint="eastAsia"/>
                      <w:color w:val="808080"/>
                      <w:szCs w:val="21"/>
                    </w:rPr>
                    <w:t>保留末 stage 的 hc_head 并透传 input_ids；后将 hc_head 从模型顶层移入最后一个</w:t>
                  </w:r>
                </w:p>
                <w:p w14:paraId="5DB31065" w14:textId="77777777" w:rsidR="00586336" w:rsidRDefault="00586336" w:rsidP="00586336">
                  <w:pPr>
                    <w:widowControl w:val="0"/>
                    <w:autoSpaceDE w:val="0"/>
                    <w:autoSpaceDN w:val="0"/>
                    <w:snapToGrid w:val="0"/>
                    <w:spacing w:line="340" w:lineRule="exact"/>
                    <w:rPr>
                      <w:rFonts w:eastAsia="微软雅黑" w:cs="微软雅黑" w:hint="eastAsia"/>
                      <w:color w:val="808080"/>
                      <w:szCs w:val="21"/>
                    </w:rPr>
                  </w:pPr>
                  <w:r>
                    <w:rPr>
                      <w:rFonts w:eastAsia="微软雅黑" w:cs="微软雅黑" w:hint="eastAsia"/>
                      <w:color w:val="808080"/>
                      <w:szCs w:val="21"/>
                    </w:rPr>
                    <w:t>Transformer 层，在层内完成聚合，复用 TorchTitan 通用 PP 切分并对齐 FSDP 参数</w:t>
                  </w:r>
                </w:p>
                <w:p w14:paraId="4A88CB02" w14:textId="3988CF9A" w:rsidR="0025755F" w:rsidRDefault="00586336" w:rsidP="00586336">
                  <w:pPr>
                    <w:widowControl w:val="0"/>
                    <w:autoSpaceDE w:val="0"/>
                    <w:autoSpaceDN w:val="0"/>
                    <w:snapToGrid w:val="0"/>
                    <w:spacing w:line="340" w:lineRule="exact"/>
                    <w:rPr>
                      <w:rFonts w:hint="eastAsia"/>
                    </w:rPr>
                  </w:pPr>
                  <w:r>
                    <w:rPr>
                      <w:rFonts w:eastAsia="微软雅黑" w:cs="微软雅黑" w:hint="eastAsia"/>
                      <w:color w:val="808080"/>
                      <w:szCs w:val="21"/>
                    </w:rPr>
                    <w:t>聚合时机，同步更新 TP 计划与 HF 权重映射，删除</w:t>
                  </w:r>
                  <w:proofErr w:type="gramStart"/>
                  <w:r>
                    <w:rPr>
                      <w:rFonts w:eastAsia="微软雅黑" w:cs="微软雅黑" w:hint="eastAsia"/>
                      <w:color w:val="808080"/>
                      <w:szCs w:val="21"/>
                    </w:rPr>
                    <w:t xml:space="preserve">约 150 </w:t>
                  </w:r>
                  <w:proofErr w:type="gramEnd"/>
                  <w:r>
                    <w:rPr>
                      <w:rFonts w:eastAsia="微软雅黑" w:cs="微软雅黑" w:hint="eastAsia"/>
                      <w:color w:val="808080"/>
                      <w:szCs w:val="21"/>
                    </w:rPr>
                    <w:t>行专用切分与校验逻辑。</w:t>
                  </w:r>
                </w:p>
              </w:txbxContent>
            </v:textbox>
            <w10:wrap anchorx="page" anchory="page"/>
          </v:rect>
        </w:pict>
      </w:r>
      <w:r>
        <w:rPr>
          <w:rFonts w:hint="eastAsia"/>
        </w:rPr>
        <w:pict w14:anchorId="08E26E47">
          <v:rect id="P1_WorkBullet3" o:spid="_x0000_s4012" style="position:absolute;margin-left:123.75pt;margin-top:506pt;width:15pt;height:23pt;z-index:5036;mso-wrap-style:square;mso-wrap-distance-left:0;mso-wrap-distance-right:0;mso-position-horizontal-relative:page;mso-position-vertical-relative:page" filled="f" stroked="f">
            <v:textbox inset="0,0,0,0">
              <w:txbxContent>
                <w:p w14:paraId="5B3858D2" w14:textId="77777777" w:rsidR="0025755F" w:rsidRDefault="00714D48">
                  <w:pPr>
                    <w:widowControl w:val="0"/>
                    <w:autoSpaceDE w:val="0"/>
                    <w:autoSpaceDN w:val="0"/>
                    <w:snapToGrid w:val="0"/>
                    <w:spacing w:line="340" w:lineRule="exact"/>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71AD44B9">
          <v:rect id="P1_WorkTitle3" o:spid="_x0000_s4013" style="position:absolute;margin-left:144.75pt;margin-top:506pt;width:420pt;height:23pt;z-index:5037;mso-wrap-style:square;mso-wrap-distance-left:0;mso-wrap-distance-right:0;mso-position-horizontal-relative:page;mso-position-vertical-relative:page" filled="f" stroked="f">
            <v:textbox inset="0,0,0,0">
              <w:txbxContent>
                <w:p w14:paraId="6FDFD666" w14:textId="77777777" w:rsidR="0025755F" w:rsidRDefault="00714D48">
                  <w:pPr>
                    <w:widowControl w:val="0"/>
                    <w:autoSpaceDE w:val="0"/>
                    <w:autoSpaceDN w:val="0"/>
                    <w:snapToGrid w:val="0"/>
                    <w:spacing w:line="340" w:lineRule="exact"/>
                    <w:rPr>
                      <w:rFonts w:hint="eastAsia"/>
                    </w:rPr>
                  </w:pPr>
                  <w:r>
                    <w:rPr>
                      <w:rFonts w:eastAsia="微软雅黑" w:cs="微软雅黑"/>
                      <w:b/>
                      <w:color w:val="808080"/>
                      <w:szCs w:val="21"/>
                    </w:rPr>
                    <w:t xml:space="preserve">SwigluGroup </w:t>
                  </w:r>
                  <w:r>
                    <w:rPr>
                      <w:rFonts w:eastAsia="微软雅黑" w:cs="微软雅黑"/>
                      <w:b/>
                      <w:color w:val="808080"/>
                      <w:szCs w:val="21"/>
                    </w:rPr>
                    <w:t>融合算子与低精训练适配</w:t>
                  </w:r>
                </w:p>
              </w:txbxContent>
            </v:textbox>
            <w10:wrap anchorx="page" anchory="page"/>
          </v:rect>
        </w:pict>
      </w:r>
      <w:r>
        <w:rPr>
          <w:rFonts w:hint="eastAsia"/>
        </w:rPr>
        <w:pict w14:anchorId="1F32707C">
          <v:rect id="P1_WorkBody3" o:spid="_x0000_s4014" style="position:absolute;margin-left:144.75pt;margin-top:524pt;width:420pt;height:74pt;z-index:5038;mso-wrap-style:square;mso-wrap-distance-left:0;mso-wrap-distance-right:0;mso-position-horizontal-relative:page;mso-position-vertical-relative:page" filled="f" stroked="f">
            <v:textbox inset="0,0,0,0">
              <w:txbxContent>
                <w:p w14:paraId="57840B11" w14:textId="77777777" w:rsidR="00F36F8F" w:rsidRDefault="00F36F8F" w:rsidP="00F36F8F">
                  <w:pPr>
                    <w:widowControl w:val="0"/>
                    <w:autoSpaceDE w:val="0"/>
                    <w:autoSpaceDN w:val="0"/>
                    <w:snapToGrid w:val="0"/>
                    <w:spacing w:line="340" w:lineRule="exact"/>
                    <w:rPr>
                      <w:rFonts w:eastAsia="微软雅黑" w:cs="微软雅黑" w:hint="eastAsia"/>
                      <w:color w:val="808080"/>
                      <w:szCs w:val="21"/>
                    </w:rPr>
                  </w:pPr>
                  <w:r>
                    <w:rPr>
                      <w:rFonts w:eastAsia="微软雅黑" w:cs="微软雅黑" w:hint="eastAsia"/>
                      <w:color w:val="808080"/>
                      <w:szCs w:val="21"/>
                    </w:rPr>
                    <w:t>针对专家激活多算子串联的读写开销，接入 swiglu_group 融合 clamp、SwiGLU 及可</w:t>
                  </w:r>
                </w:p>
                <w:p w14:paraId="20084277" w14:textId="77777777" w:rsidR="00F36F8F" w:rsidRDefault="00F36F8F" w:rsidP="00F36F8F">
                  <w:pPr>
                    <w:widowControl w:val="0"/>
                    <w:autoSpaceDE w:val="0"/>
                    <w:autoSpaceDN w:val="0"/>
                    <w:snapToGrid w:val="0"/>
                    <w:spacing w:line="340" w:lineRule="exact"/>
                    <w:rPr>
                      <w:rFonts w:eastAsia="微软雅黑" w:cs="微软雅黑" w:hint="eastAsia"/>
                      <w:color w:val="808080"/>
                      <w:szCs w:val="21"/>
                    </w:rPr>
                  </w:pPr>
                  <w:r>
                    <w:rPr>
                      <w:rFonts w:eastAsia="微软雅黑" w:cs="微软雅黑" w:hint="eastAsia"/>
                      <w:color w:val="808080"/>
                      <w:szCs w:val="21"/>
                    </w:rPr>
                    <w:t>选路由权重乘法；通过量化专家继承融合前向并协调配置转换顺序，兼容低精训练、避</w:t>
                  </w:r>
                </w:p>
                <w:p w14:paraId="7C1ADA9C" w14:textId="77777777" w:rsidR="00F36F8F" w:rsidRDefault="00F36F8F" w:rsidP="00F36F8F">
                  <w:pPr>
                    <w:widowControl w:val="0"/>
                    <w:autoSpaceDE w:val="0"/>
                    <w:autoSpaceDN w:val="0"/>
                    <w:snapToGrid w:val="0"/>
                    <w:spacing w:line="340" w:lineRule="exact"/>
                    <w:rPr>
                      <w:rFonts w:eastAsia="微软雅黑" w:cs="微软雅黑" w:hint="eastAsia"/>
                      <w:color w:val="808080"/>
                      <w:szCs w:val="21"/>
                    </w:rPr>
                  </w:pPr>
                  <w:r>
                    <w:rPr>
                      <w:rFonts w:eastAsia="微软雅黑" w:cs="微软雅黑" w:hint="eastAsia"/>
                      <w:color w:val="808080"/>
                      <w:szCs w:val="21"/>
                    </w:rPr>
                    <w:t>免重复量化。针对激活拼接反向切片产生的非连续梯度与符号形状引发的</w:t>
                  </w:r>
                </w:p>
                <w:p w14:paraId="58F161C9" w14:textId="2D4193C6" w:rsidR="0025755F" w:rsidRDefault="00F36F8F" w:rsidP="00F36F8F">
                  <w:pPr>
                    <w:widowControl w:val="0"/>
                    <w:autoSpaceDE w:val="0"/>
                    <w:autoSpaceDN w:val="0"/>
                    <w:snapToGrid w:val="0"/>
                    <w:spacing w:line="340" w:lineRule="exact"/>
                    <w:rPr>
                      <w:rFonts w:hint="eastAsia"/>
                    </w:rPr>
                  </w:pPr>
                  <w:r>
                    <w:rPr>
                      <w:rFonts w:eastAsia="微软雅黑" w:cs="微软雅黑" w:hint="eastAsia"/>
                      <w:color w:val="808080"/>
                      <w:szCs w:val="21"/>
                    </w:rPr>
                    <w:t>AOTAutograd 构图报错，移除量化分支中数据依赖的连续性判断，打通前反向路径。</w:t>
                  </w:r>
                </w:p>
              </w:txbxContent>
            </v:textbox>
            <w10:wrap anchorx="page" anchory="page"/>
          </v:rect>
        </w:pict>
      </w:r>
      <w:r>
        <w:rPr>
          <w:rFonts w:hint="eastAsia"/>
        </w:rPr>
        <w:pict w14:anchorId="6D120183">
          <v:rect id="P1_WorkBullet4" o:spid="_x0000_s4015" style="position:absolute;margin-left:123.75pt;margin-top:600pt;width:15pt;height:23pt;z-index:5039;mso-wrap-style:square;mso-wrap-distance-left:0;mso-wrap-distance-right:0;mso-position-horizontal-relative:page;mso-position-vertical-relative:page" filled="f" stroked="f">
            <v:textbox inset="0,0,0,0">
              <w:txbxContent>
                <w:p w14:paraId="474E2178" w14:textId="77777777" w:rsidR="0025755F" w:rsidRDefault="00714D48">
                  <w:pPr>
                    <w:widowControl w:val="0"/>
                    <w:autoSpaceDE w:val="0"/>
                    <w:autoSpaceDN w:val="0"/>
                    <w:snapToGrid w:val="0"/>
                    <w:spacing w:line="340" w:lineRule="exact"/>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66D0EED5">
          <v:rect id="P1_WorkTitle4" o:spid="_x0000_s4016" style="position:absolute;margin-left:144.75pt;margin-top:600pt;width:420pt;height:23pt;z-index:5040;mso-wrap-style:square;mso-wrap-distance-left:0;mso-wrap-distance-right:0;mso-position-horizontal-relative:page;mso-position-vertical-relative:page" filled="f" stroked="f">
            <v:textbox inset="0,0,0,0">
              <w:txbxContent>
                <w:p w14:paraId="51A6C960" w14:textId="77777777" w:rsidR="0025755F" w:rsidRDefault="00714D48">
                  <w:pPr>
                    <w:widowControl w:val="0"/>
                    <w:autoSpaceDE w:val="0"/>
                    <w:autoSpaceDN w:val="0"/>
                    <w:snapToGrid w:val="0"/>
                    <w:spacing w:line="340" w:lineRule="exact"/>
                    <w:rPr>
                      <w:rFonts w:hint="eastAsia"/>
                    </w:rPr>
                  </w:pPr>
                  <w:r>
                    <w:rPr>
                      <w:rFonts w:eastAsia="微软雅黑" w:cs="微软雅黑"/>
                      <w:b/>
                      <w:color w:val="808080"/>
                      <w:szCs w:val="21"/>
                    </w:rPr>
                    <w:t>原地</w:t>
                  </w:r>
                  <w:r>
                    <w:rPr>
                      <w:rFonts w:eastAsia="微软雅黑" w:cs="微软雅黑"/>
                      <w:b/>
                      <w:color w:val="808080"/>
                      <w:szCs w:val="21"/>
                    </w:rPr>
                    <w:t xml:space="preserve"> Partial RoPE </w:t>
                  </w:r>
                  <w:r>
                    <w:rPr>
                      <w:rFonts w:eastAsia="微软雅黑" w:cs="微软雅黑"/>
                      <w:b/>
                      <w:color w:val="808080"/>
                      <w:szCs w:val="21"/>
                    </w:rPr>
                    <w:t>算子接入</w:t>
                  </w:r>
                </w:p>
              </w:txbxContent>
            </v:textbox>
            <w10:wrap anchorx="page" anchory="page"/>
          </v:rect>
        </w:pict>
      </w:r>
      <w:r>
        <w:rPr>
          <w:rFonts w:hint="eastAsia"/>
        </w:rPr>
        <w:pict w14:anchorId="78673F1C">
          <v:rect id="P1_WorkBody4" o:spid="_x0000_s4017" style="position:absolute;margin-left:144.75pt;margin-top:618pt;width:420pt;height:74pt;z-index:5041;mso-wrap-style:square;mso-wrap-distance-left:0;mso-wrap-distance-right:0;mso-position-horizontal-relative:page;mso-position-vertical-relative:page" filled="f" stroked="f">
            <v:textbox inset="0,0,0,0">
              <w:txbxContent>
                <w:p w14:paraId="36D77DED" w14:textId="77777777" w:rsidR="0025755F" w:rsidRDefault="00714D48">
                  <w:pPr>
                    <w:widowControl w:val="0"/>
                    <w:autoSpaceDE w:val="0"/>
                    <w:autoSpaceDN w:val="0"/>
                    <w:snapToGrid w:val="0"/>
                    <w:spacing w:line="340" w:lineRule="exact"/>
                    <w:rPr>
                      <w:rFonts w:hint="eastAsia"/>
                    </w:rPr>
                  </w:pPr>
                  <w:r>
                    <w:rPr>
                      <w:rFonts w:eastAsia="微软雅黑" w:cs="微软雅黑"/>
                      <w:color w:val="808080"/>
                      <w:szCs w:val="21"/>
                    </w:rPr>
                    <w:t>接入</w:t>
                  </w:r>
                  <w:r>
                    <w:rPr>
                      <w:rFonts w:eastAsia="微软雅黑" w:cs="微软雅黑"/>
                      <w:color w:val="808080"/>
                      <w:szCs w:val="21"/>
                    </w:rPr>
                    <w:t xml:space="preserve"> inplace_partial_rotary_mul</w:t>
                  </w:r>
                  <w:r>
                    <w:rPr>
                      <w:rFonts w:eastAsia="微软雅黑" w:cs="微软雅黑"/>
                      <w:color w:val="808080"/>
                      <w:szCs w:val="21"/>
                    </w:rPr>
                    <w:t>，通过独立</w:t>
                  </w:r>
                  <w:r>
                    <w:rPr>
                      <w:rFonts w:eastAsia="微软雅黑" w:cs="微软雅黑"/>
                      <w:color w:val="808080"/>
                      <w:szCs w:val="21"/>
                    </w:rPr>
                    <w:t xml:space="preserve"> ModelConverter </w:t>
                  </w:r>
                  <w:r>
                    <w:rPr>
                      <w:rFonts w:eastAsia="微软雅黑" w:cs="微软雅黑"/>
                      <w:color w:val="808080"/>
                      <w:szCs w:val="21"/>
                    </w:rPr>
                    <w:t>替换</w:t>
                  </w:r>
                  <w:r>
                    <w:rPr>
                      <w:rFonts w:eastAsia="微软雅黑" w:cs="微软雅黑"/>
                      <w:color w:val="808080"/>
                      <w:szCs w:val="21"/>
                    </w:rPr>
                    <w:t xml:space="preserve"> partial RoPE </w:t>
                  </w:r>
                  <w:r>
                    <w:rPr>
                      <w:rFonts w:eastAsia="微软雅黑" w:cs="微软雅黑"/>
                      <w:color w:val="808080"/>
                      <w:szCs w:val="21"/>
                    </w:rPr>
                    <w:t>入</w:t>
                  </w:r>
                </w:p>
                <w:p w14:paraId="0406BBDA" w14:textId="77777777" w:rsidR="0025755F" w:rsidRDefault="00714D48">
                  <w:pPr>
                    <w:widowControl w:val="0"/>
                    <w:autoSpaceDE w:val="0"/>
                    <w:autoSpaceDN w:val="0"/>
                    <w:snapToGrid w:val="0"/>
                    <w:spacing w:line="340" w:lineRule="exact"/>
                    <w:rPr>
                      <w:rFonts w:hint="eastAsia"/>
                    </w:rPr>
                  </w:pPr>
                  <w:r>
                    <w:rPr>
                      <w:rFonts w:eastAsia="微软雅黑" w:cs="微软雅黑"/>
                      <w:color w:val="808080"/>
                      <w:szCs w:val="21"/>
                    </w:rPr>
                    <w:t>口；复用预计算</w:t>
                  </w:r>
                  <w:r>
                    <w:rPr>
                      <w:rFonts w:eastAsia="微软雅黑" w:cs="微软雅黑"/>
                      <w:color w:val="808080"/>
                      <w:szCs w:val="21"/>
                    </w:rPr>
                    <w:t xml:space="preserve"> cos/sin </w:t>
                  </w:r>
                  <w:r>
                    <w:rPr>
                      <w:rFonts w:eastAsia="微软雅黑" w:cs="微软雅黑"/>
                      <w:color w:val="808080"/>
                      <w:szCs w:val="21"/>
                    </w:rPr>
                    <w:t>缓存，原地更新指定旋转区间，减少临时张量分配与拼接读写。</w:t>
                  </w:r>
                </w:p>
                <w:p w14:paraId="11614A01" w14:textId="77777777" w:rsidR="0025755F" w:rsidRDefault="00714D48">
                  <w:pPr>
                    <w:widowControl w:val="0"/>
                    <w:autoSpaceDE w:val="0"/>
                    <w:autoSpaceDN w:val="0"/>
                    <w:snapToGrid w:val="0"/>
                    <w:spacing w:line="340" w:lineRule="exact"/>
                    <w:rPr>
                      <w:rFonts w:hint="eastAsia"/>
                    </w:rPr>
                  </w:pPr>
                  <w:r>
                    <w:rPr>
                      <w:rFonts w:eastAsia="微软雅黑" w:cs="微软雅黑"/>
                      <w:color w:val="808080"/>
                      <w:szCs w:val="21"/>
                    </w:rPr>
                    <w:t>适配</w:t>
                  </w:r>
                  <w:r>
                    <w:rPr>
                      <w:rFonts w:eastAsia="微软雅黑" w:cs="微软雅黑"/>
                      <w:color w:val="808080"/>
                      <w:szCs w:val="21"/>
                    </w:rPr>
                    <w:t>positions</w:t>
                  </w:r>
                  <w:r>
                    <w:rPr>
                      <w:rFonts w:eastAsia="微软雅黑" w:cs="微软雅黑"/>
                      <w:color w:val="808080"/>
                      <w:szCs w:val="21"/>
                    </w:rPr>
                    <w:t>、</w:t>
                  </w:r>
                  <w:r>
                    <w:rPr>
                      <w:rFonts w:eastAsia="微软雅黑" w:cs="微软雅黑"/>
                      <w:color w:val="808080"/>
                      <w:szCs w:val="21"/>
                    </w:rPr>
                    <w:t xml:space="preserve">inverse </w:t>
                  </w:r>
                  <w:r>
                    <w:rPr>
                      <w:rFonts w:eastAsia="微软雅黑" w:cs="微软雅黑"/>
                      <w:color w:val="808080"/>
                      <w:szCs w:val="21"/>
                    </w:rPr>
                    <w:t>和输入形状，补充缓存及配置隔离测试，保持原</w:t>
                  </w:r>
                  <w:r>
                    <w:rPr>
                      <w:rFonts w:eastAsia="微软雅黑" w:cs="微软雅黑"/>
                      <w:color w:val="808080"/>
                      <w:szCs w:val="21"/>
                    </w:rPr>
                    <w:t xml:space="preserve"> npu_rope </w:t>
                  </w:r>
                  <w:r>
                    <w:rPr>
                      <w:rFonts w:eastAsia="微软雅黑" w:cs="微软雅黑"/>
                      <w:color w:val="808080"/>
                      <w:szCs w:val="21"/>
                    </w:rPr>
                    <w:t>路</w:t>
                  </w:r>
                </w:p>
                <w:p w14:paraId="5C60B77E" w14:textId="77777777" w:rsidR="0025755F" w:rsidRDefault="00714D48">
                  <w:pPr>
                    <w:widowControl w:val="0"/>
                    <w:autoSpaceDE w:val="0"/>
                    <w:autoSpaceDN w:val="0"/>
                    <w:snapToGrid w:val="0"/>
                    <w:spacing w:line="340" w:lineRule="exact"/>
                    <w:rPr>
                      <w:rFonts w:hint="eastAsia"/>
                    </w:rPr>
                  </w:pPr>
                  <w:r>
                    <w:rPr>
                      <w:rFonts w:eastAsia="微软雅黑" w:cs="微软雅黑"/>
                      <w:color w:val="808080"/>
                      <w:szCs w:val="21"/>
                    </w:rPr>
                    <w:t>径兼容。</w:t>
                  </w:r>
                </w:p>
              </w:txbxContent>
            </v:textbox>
            <w10:wrap anchorx="page" anchory="page"/>
          </v:rect>
        </w:pict>
      </w:r>
      <w:r>
        <w:rPr>
          <w:rFonts w:hint="eastAsia"/>
        </w:rPr>
        <w:pict w14:anchorId="2BED1E4B">
          <v:shape id="P1_WorkSeparator" o:spid="_x0000_s4018" style="position:absolute;margin-left:109.35pt;margin-top:785pt;width:451.8pt;height:0;z-index:5042;mso-wrap-style:none;mso-position-horizontal-relative:page;mso-position-vertical-relative:page" coordsize="451800,10" path="m,l451800,e" filled="f" strokecolor="#00bc9b" strokeweight="1pt">
            <w10:wrap anchorx="page" anchory="page"/>
          </v:shape>
        </w:pict>
      </w:r>
      <w:r>
        <w:rPr>
          <w:rFonts w:hint="eastAsia"/>
        </w:rPr>
        <w:pict w14:anchorId="42AFE64F">
          <v:rect id="P1_PageNumber1" o:spid="_x0000_s4077" style="position:absolute;margin-left:28pt;margin-top:812pt;width:90pt;height:18pt;z-index:5101;mso-wrap-style:square;mso-wrap-distance-left:0;mso-wrap-distance-right:0;mso-position-horizontal-relative:page;mso-position-vertical-relative:page" filled="f" stroked="f">
            <v:textbox inset="0,0,0,0">
              <w:txbxContent>
                <w:p w14:paraId="24EAC607" w14:textId="77777777" w:rsidR="0025755F" w:rsidRDefault="00714D48">
                  <w:pPr>
                    <w:widowControl w:val="0"/>
                    <w:autoSpaceDE w:val="0"/>
                    <w:autoSpaceDN w:val="0"/>
                    <w:snapToGrid w:val="0"/>
                    <w:spacing w:line="280" w:lineRule="exact"/>
                    <w:rPr>
                      <w:rFonts w:hint="eastAsia"/>
                    </w:rPr>
                  </w:pPr>
                  <w:proofErr w:type="gramStart"/>
                  <w:r>
                    <w:rPr>
                      <w:rFonts w:eastAsia="微软雅黑" w:cs="微软雅黑"/>
                      <w:color w:val="808080"/>
                      <w:sz w:val="18"/>
                      <w:szCs w:val="18"/>
                    </w:rPr>
                    <w:t xml:space="preserve">1 / </w:t>
                  </w:r>
                  <w:proofErr w:type="gramEnd"/>
                  <w:r>
                    <w:rPr>
                      <w:rFonts w:eastAsia="微软雅黑" w:cs="微软雅黑"/>
                      <w:color w:val="808080"/>
                      <w:sz w:val="18"/>
                      <w:szCs w:val="18"/>
                    </w:rPr>
                    <w:t>2</w:t>
                  </w:r>
                </w:p>
              </w:txbxContent>
            </v:textbox>
            <w10:wrap anchorx="page" anchory="page"/>
          </v:rect>
        </w:pict>
      </w:r>
      <w:r>
        <w:rPr>
          <w:rFonts w:hint="eastAsia"/>
        </w:rPr>
        <w:pict w14:anchorId="71232DFA">
          <v:rect id="P1_WorkBullet5" o:spid="_x0000_s4079" style="position:absolute;margin-left:123.75pt;margin-top:694pt;width:15pt;height:23pt;z-index:5103;mso-wrap-style:square;mso-wrap-distance-left:0;mso-wrap-distance-right:0;mso-position-horizontal-relative:page;mso-position-vertical-relative:page" filled="f" stroked="f">
            <v:textbox inset="0,0,0,0">
              <w:txbxContent>
                <w:p w14:paraId="04D05ED4" w14:textId="77777777" w:rsidR="0025755F" w:rsidRDefault="00714D48">
                  <w:pPr>
                    <w:widowControl w:val="0"/>
                    <w:autoSpaceDE w:val="0"/>
                    <w:autoSpaceDN w:val="0"/>
                    <w:snapToGrid w:val="0"/>
                    <w:spacing w:line="340" w:lineRule="exact"/>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6DA7C262">
          <v:rect id="P1_WorkTitle5" o:spid="_x0000_s4080" style="position:absolute;margin-left:144.75pt;margin-top:694pt;width:420pt;height:23pt;z-index:5104;mso-wrap-style:square;mso-wrap-distance-left:0;mso-wrap-distance-right:0;mso-position-horizontal-relative:page;mso-position-vertical-relative:page" filled="f" stroked="f">
            <v:textbox inset="0,0,0,0">
              <w:txbxContent>
                <w:p w14:paraId="51E38748" w14:textId="77777777" w:rsidR="0025755F" w:rsidRDefault="00714D48">
                  <w:pPr>
                    <w:widowControl w:val="0"/>
                    <w:autoSpaceDE w:val="0"/>
                    <w:autoSpaceDN w:val="0"/>
                    <w:snapToGrid w:val="0"/>
                    <w:spacing w:line="340" w:lineRule="exact"/>
                    <w:rPr>
                      <w:rFonts w:hint="eastAsia"/>
                    </w:rPr>
                  </w:pPr>
                  <w:r>
                    <w:rPr>
                      <w:rFonts w:eastAsia="微软雅黑" w:cs="微软雅黑"/>
                      <w:b/>
                      <w:color w:val="808080"/>
                      <w:szCs w:val="21"/>
                    </w:rPr>
                    <w:t xml:space="preserve">MXFP8/MXFP4 </w:t>
                  </w:r>
                  <w:r>
                    <w:rPr>
                      <w:rFonts w:eastAsia="微软雅黑" w:cs="微软雅黑"/>
                      <w:b/>
                      <w:color w:val="808080"/>
                      <w:szCs w:val="21"/>
                    </w:rPr>
                    <w:t>量化权重加载</w:t>
                  </w:r>
                </w:p>
              </w:txbxContent>
            </v:textbox>
            <w10:wrap anchorx="page" anchory="page"/>
          </v:rect>
        </w:pict>
      </w:r>
      <w:r>
        <w:rPr>
          <w:rFonts w:hint="eastAsia"/>
        </w:rPr>
        <w:pict w14:anchorId="57D91F76">
          <v:rect id="P1_WorkBody5" o:spid="_x0000_s4081" style="position:absolute;margin-left:144.75pt;margin-top:712pt;width:420pt;height:74pt;z-index:5105;mso-wrap-style:square;mso-wrap-distance-left:0;mso-wrap-distance-right:0;mso-position-horizontal-relative:page;mso-position-vertical-relative:page" filled="f" stroked="f">
            <v:textbox inset="0,0,0,0">
              <w:txbxContent>
                <w:p w14:paraId="6DD6C68B" w14:textId="77777777" w:rsidR="004F0E77" w:rsidRDefault="004F0E77" w:rsidP="004F0E77">
                  <w:pPr>
                    <w:widowControl w:val="0"/>
                    <w:autoSpaceDE w:val="0"/>
                    <w:autoSpaceDN w:val="0"/>
                    <w:snapToGrid w:val="0"/>
                    <w:spacing w:line="340" w:lineRule="exact"/>
                    <w:rPr>
                      <w:rFonts w:eastAsia="微软雅黑" w:cs="微软雅黑" w:hint="eastAsia"/>
                      <w:color w:val="808080"/>
                      <w:szCs w:val="21"/>
                    </w:rPr>
                  </w:pPr>
                  <w:r>
                    <w:rPr>
                      <w:rFonts w:eastAsia="微软雅黑" w:cs="微软雅黑" w:hint="eastAsia"/>
                      <w:color w:val="808080"/>
                      <w:szCs w:val="21"/>
                    </w:rPr>
                    <w:t>支持 DeepSeek-V4 直接</w:t>
                  </w:r>
                  <w:proofErr w:type="gramStart"/>
                  <w:r>
                    <w:rPr>
                      <w:rFonts w:eastAsia="微软雅黑" w:cs="微软雅黑" w:hint="eastAsia"/>
                      <w:color w:val="808080"/>
                      <w:szCs w:val="21"/>
                    </w:rPr>
                    <w:t>加载 MXFP8</w:t>
                  </w:r>
                  <w:proofErr w:type="gramEnd"/>
                  <w:r>
                    <w:rPr>
                      <w:rFonts w:eastAsia="微软雅黑" w:cs="微软雅黑" w:hint="eastAsia"/>
                      <w:color w:val="808080"/>
                      <w:szCs w:val="21"/>
                    </w:rPr>
                    <w:t>/MXFP4 压缩权重，通过 DCP 按需读取分片，</w:t>
                  </w:r>
                </w:p>
                <w:p w14:paraId="7F15F442" w14:textId="77777777" w:rsidR="004F0E77" w:rsidRDefault="004F0E77" w:rsidP="004F0E77">
                  <w:pPr>
                    <w:widowControl w:val="0"/>
                    <w:autoSpaceDE w:val="0"/>
                    <w:autoSpaceDN w:val="0"/>
                    <w:snapToGrid w:val="0"/>
                    <w:spacing w:line="340" w:lineRule="exact"/>
                    <w:rPr>
                      <w:rFonts w:eastAsia="微软雅黑" w:cs="微软雅黑" w:hint="eastAsia"/>
                      <w:color w:val="808080"/>
                      <w:szCs w:val="21"/>
                    </w:rPr>
                  </w:pPr>
                  <w:r>
                    <w:rPr>
                      <w:rFonts w:eastAsia="微软雅黑" w:cs="微软雅黑" w:hint="eastAsia"/>
                      <w:color w:val="808080"/>
                      <w:szCs w:val="21"/>
                    </w:rPr>
                    <w:t>处理 FP4 逻辑形状与偏移映射、scale 校验及非对齐切片；调用 NPU 反量化算子，将</w:t>
                  </w:r>
                </w:p>
                <w:p w14:paraId="5FFC5149" w14:textId="77777777" w:rsidR="004F0E77" w:rsidRDefault="004F0E77" w:rsidP="004F0E77">
                  <w:pPr>
                    <w:widowControl w:val="0"/>
                    <w:autoSpaceDE w:val="0"/>
                    <w:autoSpaceDN w:val="0"/>
                    <w:snapToGrid w:val="0"/>
                    <w:spacing w:line="340" w:lineRule="exact"/>
                    <w:rPr>
                      <w:rFonts w:eastAsia="微软雅黑" w:cs="微软雅黑" w:hint="eastAsia"/>
                      <w:color w:val="808080"/>
                      <w:szCs w:val="21"/>
                    </w:rPr>
                  </w:pPr>
                  <w:r>
                    <w:rPr>
                      <w:rFonts w:eastAsia="微软雅黑" w:cs="微软雅黑" w:hint="eastAsia"/>
                      <w:color w:val="808080"/>
                      <w:szCs w:val="21"/>
                    </w:rPr>
                    <w:t>结果写入目标参数，省去整份权重预先离线转换为浮点文件的步骤。加载后的训练精度</w:t>
                  </w:r>
                </w:p>
                <w:p w14:paraId="36F49219" w14:textId="6DC73495" w:rsidR="0025755F" w:rsidRDefault="004F0E77" w:rsidP="004F0E77">
                  <w:pPr>
                    <w:widowControl w:val="0"/>
                    <w:autoSpaceDE w:val="0"/>
                    <w:autoSpaceDN w:val="0"/>
                    <w:snapToGrid w:val="0"/>
                    <w:spacing w:line="340" w:lineRule="exact"/>
                    <w:rPr>
                      <w:rFonts w:hint="eastAsia"/>
                    </w:rPr>
                  </w:pPr>
                  <w:r>
                    <w:rPr>
                      <w:rFonts w:eastAsia="微软雅黑" w:cs="微软雅黑" w:hint="eastAsia"/>
                      <w:color w:val="808080"/>
                      <w:szCs w:val="21"/>
                    </w:rPr>
                    <w:t>由独立配方控制，可</w:t>
                  </w:r>
                  <w:proofErr w:type="gramStart"/>
                  <w:r>
                    <w:rPr>
                      <w:rFonts w:eastAsia="微软雅黑" w:cs="微软雅黑" w:hint="eastAsia"/>
                      <w:color w:val="808080"/>
                      <w:szCs w:val="21"/>
                    </w:rPr>
                    <w:t xml:space="preserve">衔接 BF16 </w:t>
                  </w:r>
                  <w:proofErr w:type="gramEnd"/>
                  <w:r>
                    <w:rPr>
                      <w:rFonts w:eastAsia="微软雅黑" w:cs="微软雅黑" w:hint="eastAsia"/>
                      <w:color w:val="808080"/>
                      <w:szCs w:val="21"/>
                    </w:rPr>
                    <w:t>或低精训练。</w:t>
                  </w:r>
                </w:p>
              </w:txbxContent>
            </v:textbox>
            <w10:wrap anchorx="page" anchory="page"/>
          </v:rect>
        </w:pict>
      </w:r>
    </w:p>
    <w:p w14:paraId="7655445F" w14:textId="77777777" w:rsidR="0025755F" w:rsidRDefault="00714D48">
      <w:pPr>
        <w:pageBreakBefore/>
        <w:widowControl w:val="0"/>
        <w:spacing w:line="20" w:lineRule="exact"/>
        <w:rPr>
          <w:rFonts w:hint="eastAsia"/>
        </w:rPr>
      </w:pPr>
      <w:r>
        <w:rPr>
          <w:rFonts w:hint="eastAsia"/>
        </w:rPr>
        <w:lastRenderedPageBreak/>
        <w:pict w14:anchorId="3F98E76E">
          <v:rect id="P2_decoration0" o:spid="_x0000_s4019" style="position:absolute;margin-left:0;margin-top:0;width:595.25pt;height:841.9pt;z-index:5043;mso-wrap-style:none;mso-position-horizontal-relative:page;mso-position-vertical-relative:page" fillcolor="#f2f2f2" stroked="f">
            <w10:wrap anchorx="page" anchory="page"/>
          </v:rect>
        </w:pict>
      </w:r>
      <w:r>
        <w:rPr>
          <w:rFonts w:hint="eastAsia"/>
        </w:rPr>
        <w:pict w14:anchorId="67F34093">
          <v:rect id="P2_decoration1" o:spid="_x0000_s4020" style="position:absolute;margin-left:13pt;margin-top:148.85pt;width:101pt;height:41.85pt;z-index:5044;mso-wrap-style:none;mso-position-horizontal-relative:page;mso-position-vertical-relative:page" fillcolor="#00bc9b" stroked="f">
            <w10:wrap anchorx="page" anchory="page"/>
          </v:rect>
        </w:pict>
      </w:r>
      <w:r>
        <w:rPr>
          <w:rFonts w:hint="eastAsia"/>
        </w:rPr>
        <w:pict w14:anchorId="7A012A87">
          <v:shape id="P2_decoration2" o:spid="_x0000_s4021" style="position:absolute;margin-left:13.2pt;margin-top:189.4pt;width:101.5pt;height:16.5pt;z-index:5045;mso-wrap-style:none;mso-position-horizontal-relative:page;mso-position-vertical-relative:page" coordsize="101478,16509" path="m2685,16509l,440,101478,,2685,16509xe" fillcolor="#009881" stroked="f">
            <w10:wrap anchorx="page" anchory="page"/>
          </v:shape>
        </w:pict>
      </w:r>
      <w:r>
        <w:rPr>
          <w:rFonts w:hint="eastAsia"/>
        </w:rPr>
        <w:pict w14:anchorId="19C98929">
          <v:shape id="P2_decoration4" o:spid="_x0000_s4022" style="position:absolute;margin-left:114pt;margin-top:457.7pt;width:451.8pt;height:0;z-index:5046;mso-wrap-style:none;mso-position-horizontal-relative:page;mso-position-vertical-relative:page" coordsize="451800,10" path="m,l451800,e" filled="f" strokecolor="#00bc9b" strokeweight="1pt">
            <w10:wrap anchorx="page" anchory="page"/>
          </v:shape>
        </w:pict>
      </w:r>
      <w:r>
        <w:rPr>
          <w:rFonts w:hint="eastAsia"/>
        </w:rPr>
        <w:pict w14:anchorId="639FB725">
          <v:rect id="P2_decoration5" o:spid="_x0000_s4023" style="position:absolute;margin-left:13pt;margin-top:273.45pt;width:101pt;height:41.9pt;z-index:5047;mso-wrap-style:none;mso-position-horizontal-relative:page;mso-position-vertical-relative:page" fillcolor="#00bc9b" stroked="f">
            <w10:wrap anchorx="page" anchory="page"/>
          </v:rect>
        </w:pict>
      </w:r>
      <w:r>
        <w:rPr>
          <w:rFonts w:hint="eastAsia"/>
        </w:rPr>
        <w:pict w14:anchorId="0141EAB3">
          <v:shape id="P2_decoration6" o:spid="_x0000_s4024" style="position:absolute;margin-left:13.2pt;margin-top:314.05pt;width:101.5pt;height:16.5pt;z-index:5048;mso-wrap-style:none;mso-position-horizontal-relative:page;mso-position-vertical-relative:page" coordsize="101480,16509" path="m2687,16509l,429,101480,,2687,16509xe" fillcolor="#009881" stroked="f">
            <w10:wrap anchorx="page" anchory="page"/>
          </v:shape>
        </w:pict>
      </w:r>
      <w:r>
        <w:rPr>
          <w:rFonts w:hint="eastAsia"/>
        </w:rPr>
        <w:pict w14:anchorId="58D589DA">
          <v:rect id="P2_decoration7" o:spid="_x0000_s4025" style="position:absolute;margin-left:15.45pt;margin-top:469.65pt;width:101pt;height:41.9pt;z-index:5049;mso-wrap-style:none;mso-position-horizontal-relative:page;mso-position-vertical-relative:page" fillcolor="#00bc9b" stroked="f">
            <w10:wrap anchorx="page" anchory="page"/>
          </v:rect>
        </w:pict>
      </w:r>
      <w:r>
        <w:rPr>
          <w:rFonts w:hint="eastAsia"/>
        </w:rPr>
        <w:pict w14:anchorId="13164C36">
          <v:shape id="P2_decoration8" o:spid="_x0000_s4026" style="position:absolute;margin-left:15.65pt;margin-top:510.25pt;width:101.5pt;height:16.5pt;z-index:5050;mso-wrap-style:none;mso-position-horizontal-relative:page;mso-position-vertical-relative:page" coordsize="101480,16509" path="m2687,16509l,429,101480,,2687,16509xe" fillcolor="#009881" stroked="f">
            <w10:wrap anchorx="page" anchory="page"/>
          </v:shape>
        </w:pict>
      </w:r>
      <w:r>
        <w:rPr>
          <w:rFonts w:hint="eastAsia"/>
        </w:rPr>
        <w:pict w14:anchorId="597674A7">
          <v:shape id="P2_decoration9" o:spid="_x0000_s4027" style="position:absolute;margin-left:448.35pt;margin-top:776.8pt;width:87.55pt;height:65.1pt;z-index:5051;mso-wrap-style:none;mso-position-horizontal-relative:page;mso-position-vertical-relative:page" coordsize="87542,65102" path="m43870,65102r33712,l87542,51690,,,43870,65102xe" fillcolor="#009881" stroked="f">
            <w10:wrap anchorx="page" anchory="page"/>
          </v:shape>
        </w:pict>
      </w:r>
      <w:r>
        <w:rPr>
          <w:rFonts w:hint="eastAsia"/>
        </w:rPr>
        <w:pict w14:anchorId="30661DFC">
          <v:shape id="P2_decoration10" o:spid="_x0000_s4028" style="position:absolute;margin-left:527.85pt;margin-top:802pt;width:39.8pt;height:39.9pt;z-index:5052;mso-wrap-style:none;mso-position-horizontal-relative:page;mso-position-vertical-relative:page" coordsize="39801,39920" path="m,39920r39801,l,,,39920xe" fillcolor="#555" stroked="f">
            <w10:wrap anchorx="page" anchory="page"/>
          </v:shape>
        </w:pict>
      </w:r>
      <w:r>
        <w:rPr>
          <w:rFonts w:hint="eastAsia"/>
        </w:rPr>
        <w:pict w14:anchorId="589914ED">
          <v:shape id="P2_decoration11" o:spid="_x0000_s4029" style="position:absolute;margin-left:509.15pt;margin-top:802pt;width:37.5pt;height:39.9pt;z-index:5053;mso-wrap-style:none;mso-position-horizontal-relative:page;mso-position-vertical-relative:page" coordsize="37514,39920" path="m,39920r37514,l18382,,,39920xe" fillcolor="#616161" stroked="f">
            <w10:wrap anchorx="page" anchory="page"/>
          </v:shape>
        </w:pict>
      </w:r>
      <w:r>
        <w:rPr>
          <w:rFonts w:hint="eastAsia"/>
        </w:rPr>
        <w:pict w14:anchorId="03C4B3C6">
          <v:shape id="P2_decoration12" o:spid="_x0000_s4030" style="position:absolute;margin-left:388.4pt;margin-top:11in;width:46.9pt;height:49.9pt;z-index:5054;mso-wrap-style:none;mso-position-horizontal-relative:page;mso-position-vertical-relative:page" coordsize="46911,49920" path="m,49920r46911,l27527,,,49920xe" fillcolor="#616161" stroked="f">
            <w10:wrap anchorx="page" anchory="page"/>
          </v:shape>
        </w:pict>
      </w:r>
      <w:r>
        <w:rPr>
          <w:rFonts w:hint="eastAsia"/>
        </w:rPr>
        <w:pict w14:anchorId="2C316715">
          <v:shape id="P2_decoration13" o:spid="_x0000_s4031" style="position:absolute;margin-left:413.15pt;margin-top:11in;width:49.75pt;height:49.9pt;z-index:5055;mso-wrap-style:none;mso-position-horizontal-relative:page;mso-position-vertical-relative:page" coordsize="49772,49920" path="m,49920r49772,l2527,,,49920xe" fillcolor="#555" stroked="f">
            <w10:wrap anchorx="page" anchory="page"/>
          </v:shape>
        </w:pict>
      </w:r>
      <w:r>
        <w:rPr>
          <w:rFonts w:hint="eastAsia"/>
        </w:rPr>
        <w:pict w14:anchorId="7E4C5449">
          <v:shape id="P2_decoration14" o:spid="_x0000_s4032" style="position:absolute;margin-left:360.15pt;margin-top:802pt;width:52.4pt;height:39.9pt;z-index:5056;mso-wrap-style:none;mso-position-horizontal-relative:page;mso-position-vertical-relative:page" coordsize="52395,39920" path="m,39920r52395,l25673,,,39920xe" fillcolor="#00bc9b" stroked="f">
            <w10:wrap anchorx="page" anchory="page"/>
          </v:shape>
        </w:pict>
      </w:r>
      <w:r>
        <w:rPr>
          <w:rFonts w:hint="eastAsia"/>
        </w:rPr>
        <w:pict w14:anchorId="514A758C">
          <v:shape id="P2_decoration15" o:spid="_x0000_s4033" style="position:absolute;margin-left:384.6pt;margin-top:802.4pt;width:69.95pt;height:39.5pt;z-index:5057;mso-wrap-style:none;mso-position-horizontal-relative:page;mso-position-vertical-relative:page" coordsize="69943,39495" path="m28017,39495r39809,l69943,36645,,,28017,39495xe" fillcolor="#009881" stroked="f">
            <w10:wrap anchorx="page" anchory="page"/>
          </v:shape>
        </w:pict>
      </w:r>
      <w:r>
        <w:rPr>
          <w:rFonts w:hint="eastAsia"/>
        </w:rPr>
        <w:pict w14:anchorId="308C4D9B">
          <v:shape id="P2_decoration16" o:spid="_x0000_s4034" style="position:absolute;margin-left:408.15pt;margin-top:777.55pt;width:86.2pt;height:64.35pt;z-index:5058;mso-wrap-style:none;mso-position-horizontal-relative:page;mso-position-vertical-relative:page" coordsize="86191,64370" path="m,64370r86191,l43095,,,64370xe" fillcolor="#00bc9b" stroked="f">
            <w10:wrap anchorx="page" anchory="page"/>
          </v:shape>
        </w:pict>
      </w:r>
      <w:r>
        <w:rPr>
          <w:rFonts w:hint="eastAsia"/>
        </w:rPr>
        <w:pict w14:anchorId="118A13AB">
          <v:shape id="P2_decoration17" o:spid="_x0000_s4035" style="position:absolute;margin-left:110.95pt;margin-top:264.9pt;width:451.8pt;height:0;z-index:5059;mso-wrap-style:none;mso-position-horizontal-relative:page;mso-position-vertical-relative:page" coordsize="451800,10" path="m,l451800,e" filled="f" strokecolor="#00bc9b" strokeweight="1pt">
            <w10:wrap anchorx="page" anchory="page"/>
          </v:shape>
        </w:pict>
      </w:r>
      <w:r>
        <w:rPr>
          <w:rFonts w:hint="eastAsia"/>
        </w:rPr>
        <w:pict w14:anchorId="79215139">
          <v:rect id="P2_decoration20" o:spid="_x0000_s4036" style="position:absolute;margin-left:0;margin-top:1.2pt;width:595.3pt;height:133.2pt;z-index:5060;mso-wrap-style:none;mso-position-horizontal-relative:page;mso-position-vertical-relative:page" fillcolor="#00bc9b" stroked="f">
            <w10:wrap anchorx="page" anchory="page"/>
          </v:rect>
        </w:pict>
      </w:r>
      <w:r>
        <w:rPr>
          <w:rFonts w:hint="eastAsia"/>
        </w:rPr>
        <w:pict w14:anchorId="0E35EA33">
          <v:rect id="P2_decoration21" o:spid="_x0000_s4037" style="position:absolute;margin-left:19.65pt;margin-top:612.2pt;width:101pt;height:41.85pt;z-index:5061;mso-wrap-style:none;mso-position-horizontal-relative:page;mso-position-vertical-relative:page" fillcolor="#00bc9b" stroked="f">
            <w10:wrap anchorx="page" anchory="page"/>
          </v:rect>
        </w:pict>
      </w:r>
      <w:r>
        <w:rPr>
          <w:rFonts w:hint="eastAsia"/>
        </w:rPr>
        <w:pict w14:anchorId="45666EFC">
          <v:shape id="P2_decoration22" o:spid="_x0000_s4038" style="position:absolute;margin-left:19pt;margin-top:652.75pt;width:101.5pt;height:16.5pt;z-index:5062;mso-wrap-style:none;mso-position-horizontal-relative:page;mso-position-vertical-relative:page" coordsize="101494,16512" path="m2685,16512l,443,101494,,2685,16512xe" fillcolor="#009881" stroked="f">
            <w10:wrap anchorx="page" anchory="page"/>
          </v:shape>
        </w:pict>
      </w:r>
      <w:r>
        <w:rPr>
          <w:rFonts w:hint="eastAsia"/>
        </w:rPr>
        <w:pict w14:anchorId="05BC85D4">
          <v:shape id="P2_decoration23" o:spid="_x0000_s4039" style="position:absolute;margin-left:114pt;margin-top:604.25pt;width:451.8pt;height:0;z-index:5063;mso-wrap-style:none;mso-position-horizontal-relative:page;mso-position-vertical-relative:page" coordsize="451800,10" path="m,l451800,e" filled="f" strokecolor="#00bc9b" strokeweight="1pt">
            <w10:wrap anchorx="page" anchory="page"/>
          </v:shape>
        </w:pict>
      </w:r>
      <w:r>
        <w:rPr>
          <w:rFonts w:hint="eastAsia"/>
        </w:rPr>
        <w:pict w14:anchorId="2C66C60C">
          <v:rect id="P2_decoration24" o:spid="_x0000_s4040" style="position:absolute;margin-left:14.5pt;margin-top:348.5pt;width:101pt;height:41.85pt;z-index:5064;mso-wrap-style:none;mso-position-horizontal-relative:page;mso-position-vertical-relative:page" fillcolor="#00bc9b" stroked="f">
            <w10:wrap anchorx="page" anchory="page"/>
          </v:rect>
        </w:pict>
      </w:r>
      <w:r>
        <w:rPr>
          <w:rFonts w:hint="eastAsia"/>
        </w:rPr>
        <w:pict w14:anchorId="7DC87E64">
          <v:shape id="P2_decoration25" o:spid="_x0000_s4041" style="position:absolute;margin-left:14.7pt;margin-top:389.05pt;width:101.5pt;height:16.5pt;z-index:5065;mso-wrap-style:none;mso-position-horizontal-relative:page;mso-position-vertical-relative:page" coordsize="101478,16509" path="m2685,16509l,440,101478,,2685,16509xe" fillcolor="#009881" stroked="f">
            <w10:wrap anchorx="page" anchory="page"/>
          </v:shape>
        </w:pict>
      </w:r>
      <w:r>
        <w:rPr>
          <w:rFonts w:hint="eastAsia"/>
        </w:rPr>
        <w:pict w14:anchorId="0FA5BFD6">
          <v:shape id="P2_decoration26" o:spid="_x0000_s4042" style="position:absolute;margin-left:111.6pt;margin-top:338.35pt;width:451.8pt;height:0;z-index:5066;mso-wrap-style:none;mso-position-horizontal-relative:page;mso-position-vertical-relative:page" coordsize="451800,10" path="m,l451800,e" filled="f" strokecolor="#00bc9b" strokeweight="1pt">
            <w10:wrap anchorx="page" anchory="page"/>
          </v:shape>
        </w:pict>
      </w:r>
      <w:r>
        <w:rPr>
          <w:rFonts w:hint="eastAsia"/>
        </w:rPr>
        <w:pict w14:anchorId="64BD31CF">
          <v:rect id="P2_ResumePortrait" o:spid="_x0000_s4043" style="position:absolute;margin-left:46.8pt;margin-top:6.6pt;width:91.25pt;height:122.05pt;z-index:5067;mso-wrap-style:none;mso-position-horizontal-relative:page;mso-position-vertical-relative:page" filled="f" stroked="f">
            <v:imagedata r:id="rId9" o:title="证件照"/>
            <w10:wrap anchorx="page" anchory="page"/>
          </v:rect>
        </w:pict>
      </w:r>
      <w:r>
        <w:rPr>
          <w:rFonts w:hint="eastAsia"/>
        </w:rPr>
        <w:pict w14:anchorId="492CAD76">
          <v:rect id="P2_ResumeText0" o:spid="_x0000_s4044" style="position:absolute;margin-left:27.75pt;margin-top:156.75pt;width:68.1pt;height:25pt;z-index:5068;mso-wrap-style:none;mso-position-horizontal-relative:page;mso-position-vertical-relative:page" filled="f" stroked="f">
            <v:textbox inset="0,0,0,0">
              <w:txbxContent>
                <w:p w14:paraId="0B7B1F31" w14:textId="77777777" w:rsidR="0025755F" w:rsidRDefault="00714D48">
                  <w:pPr>
                    <w:widowControl w:val="0"/>
                    <w:autoSpaceDE w:val="0"/>
                    <w:autoSpaceDN w:val="0"/>
                    <w:snapToGrid w:val="0"/>
                    <w:spacing w:line="400" w:lineRule="exact"/>
                    <w:rPr>
                      <w:rFonts w:hint="eastAsia"/>
                    </w:rPr>
                  </w:pPr>
                  <w:r w:rsidRPr="00F36F8F">
                    <w:rPr>
                      <w:rFonts w:eastAsia="微软雅黑" w:cs="微软雅黑"/>
                      <w:b/>
                      <w:bCs/>
                      <w:color w:val="FFFFFF"/>
                      <w:w w:val="99"/>
                      <w:sz w:val="28"/>
                      <w:szCs w:val="28"/>
                      <w:fitText w:val="1118" w:id="1"/>
                    </w:rPr>
                    <w:t>校园经</w:t>
                  </w:r>
                  <w:r w:rsidRPr="00F36F8F">
                    <w:rPr>
                      <w:rFonts w:eastAsia="微软雅黑" w:cs="微软雅黑"/>
                      <w:b/>
                      <w:bCs/>
                      <w:color w:val="FFFFFF"/>
                      <w:spacing w:val="10"/>
                      <w:w w:val="99"/>
                      <w:sz w:val="28"/>
                      <w:szCs w:val="28"/>
                      <w:fitText w:val="1118" w:id="1"/>
                    </w:rPr>
                    <w:t>历</w:t>
                  </w:r>
                </w:p>
              </w:txbxContent>
            </v:textbox>
            <w10:wrap anchorx="page" anchory="page"/>
          </v:rect>
        </w:pict>
      </w:r>
      <w:r>
        <w:rPr>
          <w:rFonts w:hint="eastAsia"/>
        </w:rPr>
        <w:pict w14:anchorId="52076AD9">
          <v:rect id="P2_ResumeText1" o:spid="_x0000_s4045" style="position:absolute;margin-left:122.85pt;margin-top:150.1pt;width:428pt;height:23pt;z-index:5069;mso-wrap-style:none;mso-position-horizontal-relative:page;mso-position-vertical-relative:page" filled="f" stroked="f">
            <v:textbox inset="0,0,0,0">
              <w:txbxContent>
                <w:p w14:paraId="78728A3A" w14:textId="77777777" w:rsidR="0025755F" w:rsidRDefault="00714D48">
                  <w:pPr>
                    <w:widowControl w:val="0"/>
                    <w:tabs>
                      <w:tab w:val="left" w:pos="2982"/>
                      <w:tab w:val="left" w:pos="7286"/>
                    </w:tabs>
                    <w:autoSpaceDE w:val="0"/>
                    <w:autoSpaceDN w:val="0"/>
                    <w:snapToGrid w:val="0"/>
                    <w:rPr>
                      <w:rFonts w:hint="eastAsia"/>
                    </w:rPr>
                  </w:pPr>
                  <w:r>
                    <w:rPr>
                      <w:rFonts w:eastAsia="微软雅黑" w:cs="微软雅黑"/>
                      <w:b/>
                      <w:bCs/>
                      <w:color w:val="00BC9B"/>
                      <w:szCs w:val="21"/>
                      <w:fitText w:val="1829" w:id="2"/>
                    </w:rPr>
                    <w:t>2018.01</w:t>
                  </w:r>
                  <w:proofErr w:type="gramStart"/>
                  <w:r>
                    <w:rPr>
                      <w:rFonts w:eastAsia="微软雅黑" w:cs="微软雅黑"/>
                      <w:b/>
                      <w:bCs/>
                      <w:color w:val="00BC9B"/>
                      <w:szCs w:val="21"/>
                      <w:fitText w:val="1829" w:id="2"/>
                    </w:rPr>
                    <w:t>- 2018.12</w:t>
                  </w:r>
                  <w:r>
                    <w:tab/>
                  </w:r>
                  <w:proofErr w:type="gramEnd"/>
                  <w:r>
                    <w:rPr>
                      <w:rFonts w:eastAsia="微软雅黑" w:cs="微软雅黑"/>
                      <w:b/>
                      <w:bCs/>
                      <w:color w:val="00BC9B"/>
                      <w:szCs w:val="21"/>
                      <w:fitText w:val="2941" w:id="3"/>
                    </w:rPr>
                    <w:t>天津工业大学机器人创新</w:t>
                  </w:r>
                  <w:proofErr w:type="gramStart"/>
                  <w:r>
                    <w:rPr>
                      <w:rFonts w:eastAsia="微软雅黑" w:cs="微软雅黑"/>
                      <w:b/>
                      <w:bCs/>
                      <w:color w:val="00BC9B"/>
                      <w:szCs w:val="21"/>
                      <w:fitText w:val="2941" w:id="3"/>
                    </w:rPr>
                    <w:t>实验室</w:t>
                  </w:r>
                  <w:r>
                    <w:tab/>
                  </w:r>
                  <w:r>
                    <w:rPr>
                      <w:rFonts w:eastAsia="微软雅黑" w:cs="微软雅黑"/>
                      <w:b/>
                      <w:bCs/>
                      <w:color w:val="00BC9B"/>
                      <w:szCs w:val="21"/>
                      <w:fitText w:val="1051" w:id="4"/>
                    </w:rPr>
                    <w:t>学生</w:t>
                  </w:r>
                  <w:proofErr w:type="gramEnd"/>
                  <w:r>
                    <w:rPr>
                      <w:rFonts w:eastAsia="微软雅黑" w:cs="微软雅黑"/>
                      <w:b/>
                      <w:bCs/>
                      <w:color w:val="00BC9B"/>
                      <w:szCs w:val="21"/>
                      <w:fitText w:val="1051" w:id="4"/>
                    </w:rPr>
                    <w:t>负责人</w:t>
                  </w:r>
                </w:p>
              </w:txbxContent>
            </v:textbox>
            <w10:wrap anchorx="page" anchory="page"/>
          </v:rect>
        </w:pict>
      </w:r>
      <w:r>
        <w:rPr>
          <w:rFonts w:hint="eastAsia"/>
        </w:rPr>
        <w:pict w14:anchorId="019ADEA7">
          <v:rect id="P2_ResumeText2" o:spid="_x0000_s4046" style="position:absolute;margin-left:122.85pt;margin-top:168.05pt;width:18.75pt;height:23pt;z-index:5070;mso-wrap-style:none;mso-position-horizontal-relative:page;mso-position-vertical-relative:page" filled="f" stroked="f">
            <v:textbox inset="0,0,0,0">
              <w:txbxContent>
                <w:p w14:paraId="3E7FBF40" w14:textId="77777777" w:rsidR="0025755F" w:rsidRDefault="00714D48">
                  <w:pPr>
                    <w:widowControl w:val="0"/>
                    <w:autoSpaceDE w:val="0"/>
                    <w:autoSpaceDN w:val="0"/>
                    <w:snapToGrid w:val="0"/>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2D5C5BA6">
          <v:rect id="P2_ResumeText3" o:spid="_x0000_s4047" style="position:absolute;margin-left:143.85pt;margin-top:168.05pt;width:284.1pt;height:23pt;z-index:5071;mso-wrap-style:none;mso-position-horizontal-relative:page;mso-position-vertical-relative:page" filled="f" stroked="f">
            <v:textbox inset="0,0,0,0">
              <w:txbxContent>
                <w:p w14:paraId="26E08F79" w14:textId="77777777" w:rsidR="0025755F" w:rsidRDefault="00714D48">
                  <w:pPr>
                    <w:widowControl w:val="0"/>
                    <w:autoSpaceDE w:val="0"/>
                    <w:autoSpaceDN w:val="0"/>
                    <w:snapToGrid w:val="0"/>
                    <w:rPr>
                      <w:rFonts w:hint="eastAsia"/>
                    </w:rPr>
                  </w:pPr>
                  <w:r>
                    <w:rPr>
                      <w:rFonts w:eastAsia="微软雅黑" w:cs="微软雅黑"/>
                      <w:color w:val="808080"/>
                      <w:szCs w:val="21"/>
                      <w:fitText w:val="5460" w:id="6"/>
                    </w:rPr>
                    <w:t>实验室管理：负责实验室日常活动以及带队出去参加比赛；</w:t>
                  </w:r>
                </w:p>
              </w:txbxContent>
            </v:textbox>
            <w10:wrap anchorx="page" anchory="page"/>
          </v:rect>
        </w:pict>
      </w:r>
      <w:r>
        <w:rPr>
          <w:rFonts w:hint="eastAsia"/>
        </w:rPr>
        <w:pict w14:anchorId="4B34C4E0">
          <v:rect id="P2_ResumeText4" o:spid="_x0000_s4048" style="position:absolute;margin-left:122.85pt;margin-top:186.05pt;width:18.75pt;height:23pt;z-index:5072;mso-wrap-style:none;mso-position-horizontal-relative:page;mso-position-vertical-relative:page" filled="f" stroked="f">
            <v:textbox inset="0,0,0,0">
              <w:txbxContent>
                <w:p w14:paraId="0E24CA35" w14:textId="77777777" w:rsidR="0025755F" w:rsidRDefault="00714D48">
                  <w:pPr>
                    <w:widowControl w:val="0"/>
                    <w:autoSpaceDE w:val="0"/>
                    <w:autoSpaceDN w:val="0"/>
                    <w:snapToGrid w:val="0"/>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427194FD">
          <v:rect id="P2_ResumeText5" o:spid="_x0000_s4049" style="position:absolute;margin-left:143.85pt;margin-top:186.05pt;width:273.6pt;height:23pt;z-index:5073;mso-wrap-style:none;mso-position-horizontal-relative:page;mso-position-vertical-relative:page" filled="f" stroked="f">
            <v:textbox inset="0,0,0,0">
              <w:txbxContent>
                <w:p w14:paraId="7FA57BD4" w14:textId="77777777" w:rsidR="0025755F" w:rsidRDefault="00714D48">
                  <w:pPr>
                    <w:widowControl w:val="0"/>
                    <w:autoSpaceDE w:val="0"/>
                    <w:autoSpaceDN w:val="0"/>
                    <w:snapToGrid w:val="0"/>
                    <w:rPr>
                      <w:rFonts w:hint="eastAsia"/>
                    </w:rPr>
                  </w:pPr>
                  <w:r>
                    <w:rPr>
                      <w:rFonts w:eastAsia="微软雅黑" w:cs="微软雅黑"/>
                      <w:color w:val="808080"/>
                      <w:szCs w:val="21"/>
                      <w:fitText w:val="5250" w:id="8"/>
                    </w:rPr>
                    <w:t>实验设备维护：维修实验室损坏的机器人以及技术升级；</w:t>
                  </w:r>
                </w:p>
              </w:txbxContent>
            </v:textbox>
            <w10:wrap anchorx="page" anchory="page"/>
          </v:rect>
        </w:pict>
      </w:r>
      <w:r>
        <w:rPr>
          <w:rFonts w:hint="eastAsia"/>
        </w:rPr>
        <w:pict w14:anchorId="1A6D7458">
          <v:rect id="P2_ResumeText6" o:spid="_x0000_s4050" style="position:absolute;margin-left:122.85pt;margin-top:204.05pt;width:395.8pt;height:23pt;z-index:5074;mso-wrap-style:none;mso-position-horizontal-relative:page;mso-position-vertical-relative:page" filled="f" stroked="f">
            <v:textbox inset="0,0,0,0">
              <w:txbxContent>
                <w:p w14:paraId="4AFFA6BF" w14:textId="77777777" w:rsidR="0025755F" w:rsidRDefault="00714D48">
                  <w:pPr>
                    <w:widowControl w:val="0"/>
                    <w:tabs>
                      <w:tab w:val="left" w:pos="2921"/>
                      <w:tab w:val="left" w:pos="7273"/>
                    </w:tabs>
                    <w:autoSpaceDE w:val="0"/>
                    <w:autoSpaceDN w:val="0"/>
                    <w:snapToGrid w:val="0"/>
                    <w:rPr>
                      <w:rFonts w:hint="eastAsia"/>
                    </w:rPr>
                  </w:pPr>
                  <w:r w:rsidRPr="00F36F8F">
                    <w:rPr>
                      <w:rFonts w:eastAsia="微软雅黑" w:cs="微软雅黑"/>
                      <w:b/>
                      <w:bCs/>
                      <w:color w:val="00BC9B"/>
                      <w:szCs w:val="21"/>
                      <w:fitText w:val="1453" w:id="9"/>
                    </w:rPr>
                    <w:t>2022.09</w:t>
                  </w:r>
                  <w:proofErr w:type="gramStart"/>
                  <w:r w:rsidRPr="00F36F8F">
                    <w:rPr>
                      <w:rFonts w:eastAsia="微软雅黑" w:cs="微软雅黑"/>
                      <w:b/>
                      <w:bCs/>
                      <w:color w:val="00BC9B"/>
                      <w:szCs w:val="21"/>
                      <w:fitText w:val="1453" w:id="9"/>
                    </w:rPr>
                    <w:t xml:space="preserve">- </w:t>
                  </w:r>
                  <w:r w:rsidRPr="00F36F8F">
                    <w:rPr>
                      <w:rFonts w:eastAsia="微软雅黑" w:cs="微软雅黑"/>
                      <w:b/>
                      <w:bCs/>
                      <w:color w:val="00BC9B"/>
                      <w:szCs w:val="21"/>
                      <w:fitText w:val="1453" w:id="9"/>
                    </w:rPr>
                    <w:t>至</w:t>
                  </w:r>
                  <w:r w:rsidRPr="00F36F8F">
                    <w:rPr>
                      <w:rFonts w:eastAsia="微软雅黑" w:cs="微软雅黑"/>
                      <w:b/>
                      <w:bCs/>
                      <w:color w:val="00BC9B"/>
                      <w:spacing w:val="40"/>
                      <w:szCs w:val="21"/>
                      <w:fitText w:val="1453" w:id="9"/>
                    </w:rPr>
                    <w:t>今</w:t>
                  </w:r>
                  <w:r>
                    <w:tab/>
                  </w:r>
                  <w:proofErr w:type="gramEnd"/>
                  <w:r w:rsidRPr="00F36F8F">
                    <w:rPr>
                      <w:rFonts w:eastAsia="微软雅黑" w:cs="微软雅黑"/>
                      <w:b/>
                      <w:bCs/>
                      <w:color w:val="00BC9B"/>
                      <w:spacing w:val="4"/>
                      <w:szCs w:val="21"/>
                      <w:fitText w:val="2255" w:id="10"/>
                    </w:rPr>
                    <w:t>东南大学</w:t>
                  </w:r>
                  <w:r w:rsidRPr="00F36F8F">
                    <w:rPr>
                      <w:rFonts w:eastAsia="微软雅黑" w:cs="微软雅黑"/>
                      <w:b/>
                      <w:bCs/>
                      <w:color w:val="00BC9B"/>
                      <w:spacing w:val="4"/>
                      <w:szCs w:val="21"/>
                      <w:fitText w:val="2255" w:id="10"/>
                    </w:rPr>
                    <w:t xml:space="preserve">MEMS </w:t>
                  </w:r>
                  <w:proofErr w:type="gramStart"/>
                  <w:r w:rsidRPr="00F36F8F">
                    <w:rPr>
                      <w:rFonts w:eastAsia="微软雅黑" w:cs="微软雅黑"/>
                      <w:b/>
                      <w:bCs/>
                      <w:color w:val="00BC9B"/>
                      <w:spacing w:val="4"/>
                      <w:szCs w:val="21"/>
                      <w:fitText w:val="2255" w:id="10"/>
                    </w:rPr>
                    <w:t>实验</w:t>
                  </w:r>
                  <w:r w:rsidRPr="00F36F8F">
                    <w:rPr>
                      <w:rFonts w:eastAsia="微软雅黑" w:cs="微软雅黑"/>
                      <w:b/>
                      <w:bCs/>
                      <w:color w:val="00BC9B"/>
                      <w:spacing w:val="1"/>
                      <w:szCs w:val="21"/>
                      <w:fitText w:val="2255" w:id="10"/>
                    </w:rPr>
                    <w:t>室</w:t>
                  </w:r>
                  <w:r>
                    <w:tab/>
                  </w:r>
                  <w:r>
                    <w:rPr>
                      <w:rFonts w:eastAsia="微软雅黑" w:cs="微软雅黑"/>
                      <w:b/>
                      <w:bCs/>
                      <w:color w:val="00BC9B"/>
                      <w:szCs w:val="21"/>
                      <w:fitText w:val="420" w:id="11"/>
                    </w:rPr>
                    <w:t>学生</w:t>
                  </w:r>
                  <w:proofErr w:type="gramEnd"/>
                </w:p>
              </w:txbxContent>
            </v:textbox>
            <w10:wrap anchorx="page" anchory="page"/>
          </v:rect>
        </w:pict>
      </w:r>
      <w:r>
        <w:rPr>
          <w:rFonts w:hint="eastAsia"/>
        </w:rPr>
        <w:pict w14:anchorId="741523EA">
          <v:rect id="P2_ResumeText7" o:spid="_x0000_s4051" style="position:absolute;margin-left:122.85pt;margin-top:222.15pt;width:18.75pt;height:23pt;z-index:5075;mso-wrap-style:none;mso-position-horizontal-relative:page;mso-position-vertical-relative:page" filled="f" stroked="f">
            <v:textbox inset="0,0,0,0">
              <w:txbxContent>
                <w:p w14:paraId="1B49EEE9" w14:textId="77777777" w:rsidR="0025755F" w:rsidRDefault="00714D48">
                  <w:pPr>
                    <w:widowControl w:val="0"/>
                    <w:autoSpaceDE w:val="0"/>
                    <w:autoSpaceDN w:val="0"/>
                    <w:snapToGrid w:val="0"/>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6A0FC0F1">
          <v:rect id="P2_ResumeText8" o:spid="_x0000_s4052" style="position:absolute;margin-left:143.85pt;margin-top:222.15pt;width:276.55pt;height:23pt;z-index:5076;mso-wrap-style:none;mso-position-horizontal-relative:page;mso-position-vertical-relative:page" filled="f" stroked="f">
            <v:textbox inset="0,0,0,0">
              <w:txbxContent>
                <w:p w14:paraId="20519DE9" w14:textId="77777777" w:rsidR="0025755F" w:rsidRDefault="00714D48">
                  <w:pPr>
                    <w:widowControl w:val="0"/>
                    <w:autoSpaceDE w:val="0"/>
                    <w:autoSpaceDN w:val="0"/>
                    <w:snapToGrid w:val="0"/>
                    <w:rPr>
                      <w:rFonts w:hint="eastAsia"/>
                    </w:rPr>
                  </w:pPr>
                  <w:r w:rsidRPr="00F36F8F">
                    <w:rPr>
                      <w:rFonts w:eastAsia="微软雅黑" w:cs="微软雅黑"/>
                      <w:color w:val="808080"/>
                      <w:spacing w:val="3"/>
                      <w:szCs w:val="21"/>
                      <w:fitText w:val="5311" w:id="13"/>
                    </w:rPr>
                    <w:t>实验内容：使用</w:t>
                  </w:r>
                  <w:r w:rsidRPr="00F36F8F">
                    <w:rPr>
                      <w:rFonts w:eastAsia="微软雅黑" w:cs="微软雅黑"/>
                      <w:color w:val="808080"/>
                      <w:spacing w:val="3"/>
                      <w:szCs w:val="21"/>
                      <w:fitText w:val="5311" w:id="13"/>
                    </w:rPr>
                    <w:t xml:space="preserve">T20 </w:t>
                  </w:r>
                  <w:r w:rsidRPr="00F36F8F">
                    <w:rPr>
                      <w:rFonts w:eastAsia="微软雅黑" w:cs="微软雅黑"/>
                      <w:color w:val="808080"/>
                      <w:spacing w:val="3"/>
                      <w:szCs w:val="21"/>
                      <w:fitText w:val="5311" w:id="13"/>
                    </w:rPr>
                    <w:t>小电镜表征纳米材料</w:t>
                  </w:r>
                  <w:r w:rsidRPr="00F36F8F">
                    <w:rPr>
                      <w:rFonts w:eastAsia="微软雅黑" w:cs="微软雅黑"/>
                      <w:color w:val="808080"/>
                      <w:spacing w:val="3"/>
                      <w:szCs w:val="21"/>
                      <w:fitText w:val="5311" w:id="13"/>
                    </w:rPr>
                    <w:t>BN</w:t>
                  </w:r>
                  <w:r w:rsidRPr="00F36F8F">
                    <w:rPr>
                      <w:rFonts w:eastAsia="微软雅黑" w:cs="微软雅黑"/>
                      <w:color w:val="808080"/>
                      <w:spacing w:val="3"/>
                      <w:szCs w:val="21"/>
                      <w:fitText w:val="5311" w:id="13"/>
                    </w:rPr>
                    <w:t>、</w:t>
                  </w:r>
                  <w:r w:rsidRPr="00F36F8F">
                    <w:rPr>
                      <w:rFonts w:eastAsia="微软雅黑" w:cs="微软雅黑"/>
                      <w:color w:val="808080"/>
                      <w:spacing w:val="3"/>
                      <w:szCs w:val="21"/>
                      <w:fitText w:val="5311" w:id="13"/>
                    </w:rPr>
                    <w:t xml:space="preserve">CuO </w:t>
                  </w:r>
                  <w:r w:rsidRPr="00F36F8F">
                    <w:rPr>
                      <w:rFonts w:eastAsia="微软雅黑" w:cs="微软雅黑"/>
                      <w:color w:val="808080"/>
                      <w:spacing w:val="3"/>
                      <w:szCs w:val="21"/>
                      <w:fitText w:val="5311" w:id="13"/>
                    </w:rPr>
                    <w:t>等；</w:t>
                  </w:r>
                </w:p>
              </w:txbxContent>
            </v:textbox>
            <w10:wrap anchorx="page" anchory="page"/>
          </v:rect>
        </w:pict>
      </w:r>
      <w:r>
        <w:rPr>
          <w:rFonts w:hint="eastAsia"/>
        </w:rPr>
        <w:pict w14:anchorId="7969BDFB">
          <v:rect id="P2_ResumeText9" o:spid="_x0000_s4053" style="position:absolute;margin-left:122.85pt;margin-top:240.15pt;width:18.75pt;height:23pt;z-index:5077;mso-wrap-style:none;mso-position-horizontal-relative:page;mso-position-vertical-relative:page" filled="f" stroked="f">
            <v:textbox inset="0,0,0,0">
              <w:txbxContent>
                <w:p w14:paraId="53758369" w14:textId="77777777" w:rsidR="0025755F" w:rsidRDefault="00714D48">
                  <w:pPr>
                    <w:widowControl w:val="0"/>
                    <w:autoSpaceDE w:val="0"/>
                    <w:autoSpaceDN w:val="0"/>
                    <w:snapToGrid w:val="0"/>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68AA3D9E">
          <v:rect id="P2_ResumeText10" o:spid="_x0000_s4054" style="position:absolute;margin-left:143.85pt;margin-top:240.15pt;width:263.1pt;height:23pt;z-index:5078;mso-wrap-style:none;mso-position-horizontal-relative:page;mso-position-vertical-relative:page" filled="f" stroked="f">
            <v:textbox inset="0,0,0,0">
              <w:txbxContent>
                <w:p w14:paraId="3C5C66CD" w14:textId="77777777" w:rsidR="0025755F" w:rsidRDefault="00714D48">
                  <w:pPr>
                    <w:widowControl w:val="0"/>
                    <w:autoSpaceDE w:val="0"/>
                    <w:autoSpaceDN w:val="0"/>
                    <w:snapToGrid w:val="0"/>
                    <w:rPr>
                      <w:rFonts w:hint="eastAsia"/>
                    </w:rPr>
                  </w:pPr>
                  <w:r>
                    <w:rPr>
                      <w:rFonts w:eastAsia="微软雅黑" w:cs="微软雅黑"/>
                      <w:color w:val="808080"/>
                      <w:szCs w:val="21"/>
                      <w:fitText w:val="5040" w:id="15"/>
                    </w:rPr>
                    <w:t>图像处理：基于深度学习处理电子显微镜表征的图片；</w:t>
                  </w:r>
                </w:p>
              </w:txbxContent>
            </v:textbox>
            <w10:wrap anchorx="page" anchory="page"/>
          </v:rect>
        </w:pict>
      </w:r>
      <w:r>
        <w:rPr>
          <w:rFonts w:hint="eastAsia"/>
        </w:rPr>
        <w:pict w14:anchorId="660AC4EA">
          <v:rect id="P2_ResumeText11" o:spid="_x0000_s4055" style="position:absolute;margin-left:27.75pt;margin-top:283.05pt;width:68.1pt;height:25pt;z-index:5079;mso-wrap-style:none;mso-position-horizontal-relative:page;mso-position-vertical-relative:page" filled="f" stroked="f">
            <v:textbox inset="0,0,0,0">
              <w:txbxContent>
                <w:p w14:paraId="2608BF08" w14:textId="77777777" w:rsidR="0025755F" w:rsidRDefault="00714D48">
                  <w:pPr>
                    <w:widowControl w:val="0"/>
                    <w:autoSpaceDE w:val="0"/>
                    <w:autoSpaceDN w:val="0"/>
                    <w:snapToGrid w:val="0"/>
                    <w:spacing w:line="400" w:lineRule="exact"/>
                    <w:rPr>
                      <w:rFonts w:hint="eastAsia"/>
                    </w:rPr>
                  </w:pPr>
                  <w:r w:rsidRPr="00F36F8F">
                    <w:rPr>
                      <w:rFonts w:eastAsia="微软雅黑" w:cs="微软雅黑"/>
                      <w:b/>
                      <w:bCs/>
                      <w:color w:val="FFFFFF"/>
                      <w:w w:val="99"/>
                      <w:sz w:val="28"/>
                      <w:szCs w:val="28"/>
                      <w:fitText w:val="1118" w:id="16"/>
                    </w:rPr>
                    <w:t>荣誉奖</w:t>
                  </w:r>
                  <w:r w:rsidRPr="00F36F8F">
                    <w:rPr>
                      <w:rFonts w:eastAsia="微软雅黑" w:cs="微软雅黑"/>
                      <w:b/>
                      <w:bCs/>
                      <w:color w:val="FFFFFF"/>
                      <w:spacing w:val="10"/>
                      <w:w w:val="99"/>
                      <w:sz w:val="28"/>
                      <w:szCs w:val="28"/>
                      <w:fitText w:val="1118" w:id="16"/>
                    </w:rPr>
                    <w:t>项</w:t>
                  </w:r>
                </w:p>
              </w:txbxContent>
            </v:textbox>
            <w10:wrap anchorx="page" anchory="page"/>
          </v:rect>
        </w:pict>
      </w:r>
      <w:r>
        <w:rPr>
          <w:rFonts w:hint="eastAsia"/>
        </w:rPr>
        <w:pict w14:anchorId="46314223">
          <v:rect id="P2_ResumeText12" o:spid="_x0000_s4056" style="position:absolute;margin-left:30.15pt;margin-top:479.25pt;width:68.1pt;height:25pt;z-index:5080;mso-wrap-style:none;mso-position-horizontal-relative:page;mso-position-vertical-relative:page" filled="f" stroked="f">
            <v:textbox inset="0,0,0,0">
              <w:txbxContent>
                <w:p w14:paraId="552F639D" w14:textId="77777777" w:rsidR="0025755F" w:rsidRDefault="00714D48">
                  <w:pPr>
                    <w:widowControl w:val="0"/>
                    <w:autoSpaceDE w:val="0"/>
                    <w:autoSpaceDN w:val="0"/>
                    <w:snapToGrid w:val="0"/>
                    <w:spacing w:line="400" w:lineRule="exact"/>
                    <w:rPr>
                      <w:rFonts w:hint="eastAsia"/>
                    </w:rPr>
                  </w:pPr>
                  <w:r w:rsidRPr="00F36F8F">
                    <w:rPr>
                      <w:rFonts w:eastAsia="微软雅黑" w:cs="微软雅黑"/>
                      <w:b/>
                      <w:bCs/>
                      <w:color w:val="FFFFFF"/>
                      <w:w w:val="99"/>
                      <w:sz w:val="28"/>
                      <w:szCs w:val="28"/>
                      <w:fitText w:val="1118" w:id="17"/>
                    </w:rPr>
                    <w:t>项目经</w:t>
                  </w:r>
                  <w:r w:rsidRPr="00F36F8F">
                    <w:rPr>
                      <w:rFonts w:eastAsia="微软雅黑" w:cs="微软雅黑"/>
                      <w:b/>
                      <w:bCs/>
                      <w:color w:val="FFFFFF"/>
                      <w:spacing w:val="10"/>
                      <w:w w:val="99"/>
                      <w:sz w:val="28"/>
                      <w:szCs w:val="28"/>
                      <w:fitText w:val="1118" w:id="17"/>
                    </w:rPr>
                    <w:t>历</w:t>
                  </w:r>
                </w:p>
              </w:txbxContent>
            </v:textbox>
            <w10:wrap anchorx="page" anchory="page"/>
          </v:rect>
        </w:pict>
      </w:r>
      <w:r>
        <w:rPr>
          <w:rFonts w:hint="eastAsia"/>
        </w:rPr>
        <w:pict w14:anchorId="6AC31F97">
          <v:rect id="P2_ResumeText20" o:spid="_x0000_s4057" style="position:absolute;margin-left:124.6pt;margin-top:605.65pt;width:18.75pt;height:23pt;z-index:5081;mso-wrap-style:none;mso-position-horizontal-relative:page;mso-position-vertical-relative:page" filled="f" stroked="f">
            <v:textbox inset="0,0,0,0">
              <w:txbxContent>
                <w:p w14:paraId="1A1630DC" w14:textId="77777777" w:rsidR="0025755F" w:rsidRDefault="00714D48">
                  <w:pPr>
                    <w:widowControl w:val="0"/>
                    <w:autoSpaceDE w:val="0"/>
                    <w:autoSpaceDN w:val="0"/>
                    <w:snapToGrid w:val="0"/>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5A9FCCC1">
          <v:rect id="P2_ResumeText21" o:spid="_x0000_s4058" style="position:absolute;margin-left:145.6pt;margin-top:605.65pt;width:427.95pt;height:77pt;z-index:5082;mso-wrap-style:none;mso-position-horizontal-relative:page;mso-position-vertical-relative:page" filled="f" stroked="f">
            <v:textbox inset="0,0,0,0">
              <w:txbxContent>
                <w:p w14:paraId="6F1EE7A8" w14:textId="77777777" w:rsidR="0025755F" w:rsidRDefault="00714D48">
                  <w:pPr>
                    <w:widowControl w:val="0"/>
                    <w:autoSpaceDE w:val="0"/>
                    <w:autoSpaceDN w:val="0"/>
                    <w:snapToGrid w:val="0"/>
                    <w:rPr>
                      <w:rFonts w:hint="eastAsia"/>
                    </w:rPr>
                  </w:pPr>
                  <w:r w:rsidRPr="004F0E77">
                    <w:rPr>
                      <w:rFonts w:eastAsia="微软雅黑" w:cs="微软雅黑"/>
                      <w:color w:val="808080"/>
                      <w:w w:val="99"/>
                      <w:szCs w:val="21"/>
                      <w:fitText w:val="8399" w:id="34"/>
                    </w:rPr>
                    <w:t>本人性格乐观开朗，充满着正能量。我的精力充沛，责任心强，具有较强的学习能力，英</w:t>
                  </w:r>
                  <w:r w:rsidRPr="004F0E77">
                    <w:rPr>
                      <w:rFonts w:eastAsia="微软雅黑" w:cs="微软雅黑"/>
                      <w:color w:val="808080"/>
                      <w:spacing w:val="85"/>
                      <w:w w:val="99"/>
                      <w:szCs w:val="21"/>
                      <w:fitText w:val="8399" w:id="34"/>
                    </w:rPr>
                    <w:t>语</w:t>
                  </w:r>
                </w:p>
                <w:p w14:paraId="0FA9FC37" w14:textId="77777777" w:rsidR="0025755F" w:rsidRDefault="00714D48">
                  <w:pPr>
                    <w:widowControl w:val="0"/>
                    <w:autoSpaceDE w:val="0"/>
                    <w:autoSpaceDN w:val="0"/>
                    <w:snapToGrid w:val="0"/>
                    <w:rPr>
                      <w:rFonts w:hint="eastAsia"/>
                    </w:rPr>
                  </w:pPr>
                  <w:r w:rsidRPr="004F0E77">
                    <w:rPr>
                      <w:rFonts w:eastAsia="微软雅黑" w:cs="微软雅黑"/>
                      <w:color w:val="808080"/>
                      <w:w w:val="97"/>
                      <w:szCs w:val="21"/>
                      <w:fitText w:val="8398" w:id="35"/>
                    </w:rPr>
                    <w:t>能力较强（已经过了</w:t>
                  </w:r>
                  <w:r w:rsidRPr="004F0E77">
                    <w:rPr>
                      <w:rFonts w:eastAsia="微软雅黑" w:cs="微软雅黑"/>
                      <w:color w:val="808080"/>
                      <w:w w:val="97"/>
                      <w:szCs w:val="21"/>
                      <w:fitText w:val="8398" w:id="35"/>
                    </w:rPr>
                    <w:t>CET-6</w:t>
                  </w:r>
                  <w:r w:rsidRPr="004F0E77">
                    <w:rPr>
                      <w:rFonts w:eastAsia="微软雅黑" w:cs="微软雅黑"/>
                      <w:color w:val="808080"/>
                      <w:w w:val="97"/>
                      <w:szCs w:val="21"/>
                      <w:fitText w:val="8398" w:id="35"/>
                    </w:rPr>
                    <w:t>），心理素质较好，具备较强的心理抗压能力，本科期间担任实</w:t>
                  </w:r>
                  <w:r w:rsidRPr="004F0E77">
                    <w:rPr>
                      <w:rFonts w:eastAsia="微软雅黑" w:cs="微软雅黑"/>
                      <w:color w:val="808080"/>
                      <w:spacing w:val="87"/>
                      <w:w w:val="97"/>
                      <w:szCs w:val="21"/>
                      <w:fitText w:val="8398" w:id="35"/>
                    </w:rPr>
                    <w:t>验</w:t>
                  </w:r>
                </w:p>
                <w:p w14:paraId="073D77EA" w14:textId="77777777" w:rsidR="0025755F" w:rsidRDefault="00714D48">
                  <w:pPr>
                    <w:widowControl w:val="0"/>
                    <w:autoSpaceDE w:val="0"/>
                    <w:autoSpaceDN w:val="0"/>
                    <w:snapToGrid w:val="0"/>
                    <w:rPr>
                      <w:rFonts w:hint="eastAsia"/>
                    </w:rPr>
                  </w:pPr>
                  <w:r w:rsidRPr="004F0E77">
                    <w:rPr>
                      <w:rFonts w:eastAsia="微软雅黑" w:cs="微软雅黑"/>
                      <w:color w:val="808080"/>
                      <w:w w:val="99"/>
                      <w:szCs w:val="21"/>
                      <w:fitText w:val="8399" w:id="36"/>
                    </w:rPr>
                    <w:t>室负责人，经验较丰富，具有较强的团队合作精神。硕士期间，能够短时间内学会实验室</w:t>
                  </w:r>
                  <w:r w:rsidRPr="004F0E77">
                    <w:rPr>
                      <w:rFonts w:eastAsia="微软雅黑" w:cs="微软雅黑"/>
                      <w:color w:val="808080"/>
                      <w:spacing w:val="85"/>
                      <w:w w:val="99"/>
                      <w:szCs w:val="21"/>
                      <w:fitText w:val="8399" w:id="36"/>
                    </w:rPr>
                    <w:t>实</w:t>
                  </w:r>
                </w:p>
                <w:p w14:paraId="5C2E0CBF" w14:textId="77777777" w:rsidR="0025755F" w:rsidRDefault="00714D48">
                  <w:pPr>
                    <w:widowControl w:val="0"/>
                    <w:autoSpaceDE w:val="0"/>
                    <w:autoSpaceDN w:val="0"/>
                    <w:snapToGrid w:val="0"/>
                    <w:rPr>
                      <w:rFonts w:hint="eastAsia"/>
                    </w:rPr>
                  </w:pPr>
                  <w:r w:rsidRPr="00F36F8F">
                    <w:rPr>
                      <w:rFonts w:eastAsia="微软雅黑" w:cs="微软雅黑"/>
                      <w:color w:val="808080"/>
                      <w:szCs w:val="21"/>
                      <w:fitText w:val="4513" w:id="37"/>
                    </w:rPr>
                    <w:t>验器材的使用，并且独立完成</w:t>
                  </w:r>
                  <w:r w:rsidRPr="00F36F8F">
                    <w:rPr>
                      <w:rFonts w:eastAsia="微软雅黑" w:cs="微软雅黑"/>
                      <w:color w:val="808080"/>
                      <w:szCs w:val="21"/>
                      <w:fitText w:val="4513" w:id="37"/>
                    </w:rPr>
                    <w:t xml:space="preserve">Java </w:t>
                  </w:r>
                  <w:r w:rsidRPr="00F36F8F">
                    <w:rPr>
                      <w:rFonts w:eastAsia="微软雅黑" w:cs="微软雅黑"/>
                      <w:color w:val="808080"/>
                      <w:szCs w:val="21"/>
                      <w:fitText w:val="4513" w:id="37"/>
                    </w:rPr>
                    <w:t>分布式项目</w:t>
                  </w:r>
                  <w:r w:rsidRPr="00F36F8F">
                    <w:rPr>
                      <w:rFonts w:eastAsia="微软雅黑" w:cs="微软雅黑"/>
                      <w:color w:val="808080"/>
                      <w:spacing w:val="30"/>
                      <w:szCs w:val="21"/>
                      <w:fitText w:val="4513" w:id="37"/>
                    </w:rPr>
                    <w:t>。</w:t>
                  </w:r>
                </w:p>
              </w:txbxContent>
            </v:textbox>
            <w10:wrap anchorx="page" anchory="page"/>
          </v:rect>
        </w:pict>
      </w:r>
      <w:r>
        <w:rPr>
          <w:rFonts w:hint="eastAsia"/>
        </w:rPr>
        <w:pict w14:anchorId="3F7EED57">
          <v:rect id="P2_ResumeText22" o:spid="_x0000_s4059" style="position:absolute;margin-left:123.75pt;margin-top:458.15pt;width:18.75pt;height:23pt;z-index:5083;mso-wrap-style:none;mso-position-horizontal-relative:page;mso-position-vertical-relative:page" filled="f" stroked="f">
            <v:textbox inset="0,0,0,0">
              <w:txbxContent>
                <w:p w14:paraId="73C3E7E1" w14:textId="77777777" w:rsidR="0025755F" w:rsidRDefault="00714D48">
                  <w:pPr>
                    <w:widowControl w:val="0"/>
                    <w:autoSpaceDE w:val="0"/>
                    <w:autoSpaceDN w:val="0"/>
                    <w:snapToGrid w:val="0"/>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03640BA9">
          <v:rect id="P2_ResumeText23" o:spid="_x0000_s4060" style="position:absolute;margin-left:144.75pt;margin-top:458.15pt;width:157.4pt;height:23pt;z-index:5084;mso-wrap-style:none;mso-position-horizontal-relative:page;mso-position-vertical-relative:page" filled="f" stroked="f">
            <v:textbox inset="0,0,0,0">
              <w:txbxContent>
                <w:p w14:paraId="46676F10" w14:textId="77777777" w:rsidR="0025755F" w:rsidRDefault="00714D48">
                  <w:pPr>
                    <w:widowControl w:val="0"/>
                    <w:autoSpaceDE w:val="0"/>
                    <w:autoSpaceDN w:val="0"/>
                    <w:snapToGrid w:val="0"/>
                    <w:rPr>
                      <w:rFonts w:hint="eastAsia"/>
                    </w:rPr>
                  </w:pPr>
                  <w:r w:rsidRPr="00F36F8F">
                    <w:rPr>
                      <w:rFonts w:eastAsia="微软雅黑" w:cs="微软雅黑"/>
                      <w:b/>
                      <w:bCs/>
                      <w:color w:val="808080"/>
                      <w:spacing w:val="2"/>
                      <w:szCs w:val="21"/>
                      <w:fitText w:val="2926" w:id="39"/>
                    </w:rPr>
                    <w:t>基于</w:t>
                  </w:r>
                  <w:r w:rsidRPr="00F36F8F">
                    <w:rPr>
                      <w:rFonts w:eastAsia="微软雅黑" w:cs="微软雅黑"/>
                      <w:b/>
                      <w:bCs/>
                      <w:color w:val="808080"/>
                      <w:spacing w:val="2"/>
                      <w:szCs w:val="21"/>
                      <w:fitText w:val="2926" w:id="39"/>
                    </w:rPr>
                    <w:t xml:space="preserve">Dubbo </w:t>
                  </w:r>
                  <w:r w:rsidRPr="00F36F8F">
                    <w:rPr>
                      <w:rFonts w:eastAsia="微软雅黑" w:cs="微软雅黑"/>
                      <w:b/>
                      <w:bCs/>
                      <w:color w:val="808080"/>
                      <w:spacing w:val="2"/>
                      <w:szCs w:val="21"/>
                      <w:fitText w:val="2926" w:id="39"/>
                    </w:rPr>
                    <w:t>的分布式秒杀项</w:t>
                  </w:r>
                  <w:r w:rsidRPr="00F36F8F">
                    <w:rPr>
                      <w:rFonts w:eastAsia="微软雅黑" w:cs="微软雅黑"/>
                      <w:b/>
                      <w:bCs/>
                      <w:color w:val="808080"/>
                      <w:spacing w:val="13"/>
                      <w:szCs w:val="21"/>
                      <w:fitText w:val="2926" w:id="39"/>
                    </w:rPr>
                    <w:t>目</w:t>
                  </w:r>
                </w:p>
              </w:txbxContent>
            </v:textbox>
            <w10:wrap anchorx="page" anchory="page"/>
          </v:rect>
        </w:pict>
      </w:r>
      <w:r>
        <w:rPr>
          <w:rFonts w:hint="eastAsia"/>
        </w:rPr>
        <w:pict w14:anchorId="301FF8D6">
          <v:rect id="P2_ResumeText24" o:spid="_x0000_s4061" style="position:absolute;margin-left:144.75pt;margin-top:476.15pt;width:427.15pt;height:41pt;z-index:5085;mso-wrap-style:none;mso-position-horizontal-relative:page;mso-position-vertical-relative:page" filled="f" stroked="f">
            <v:textbox inset="0,0,0,0">
              <w:txbxContent>
                <w:p w14:paraId="2589A0FE" w14:textId="77777777" w:rsidR="0025755F" w:rsidRDefault="00714D48">
                  <w:pPr>
                    <w:widowControl w:val="0"/>
                    <w:autoSpaceDE w:val="0"/>
                    <w:autoSpaceDN w:val="0"/>
                    <w:snapToGrid w:val="0"/>
                    <w:rPr>
                      <w:rFonts w:hint="eastAsia"/>
                    </w:rPr>
                  </w:pPr>
                  <w:r w:rsidRPr="00F36F8F">
                    <w:rPr>
                      <w:rFonts w:eastAsia="微软雅黑" w:cs="微软雅黑"/>
                      <w:color w:val="808080"/>
                      <w:w w:val="99"/>
                      <w:szCs w:val="21"/>
                      <w:fitText w:val="8383" w:id="40"/>
                    </w:rPr>
                    <w:t>项目简介：通过给浏览器做静态处理解决并发量很大带来的流量很大的问题；针对利用脚</w:t>
                  </w:r>
                  <w:r w:rsidRPr="00F36F8F">
                    <w:rPr>
                      <w:rFonts w:eastAsia="微软雅黑" w:cs="微软雅黑"/>
                      <w:color w:val="808080"/>
                      <w:spacing w:val="69"/>
                      <w:w w:val="99"/>
                      <w:szCs w:val="21"/>
                      <w:fitText w:val="8383" w:id="40"/>
                    </w:rPr>
                    <w:t>本</w:t>
                  </w:r>
                </w:p>
                <w:p w14:paraId="2BF1F4E9" w14:textId="77777777" w:rsidR="0025755F" w:rsidRDefault="00714D48">
                  <w:pPr>
                    <w:widowControl w:val="0"/>
                    <w:autoSpaceDE w:val="0"/>
                    <w:autoSpaceDN w:val="0"/>
                    <w:snapToGrid w:val="0"/>
                    <w:rPr>
                      <w:rFonts w:hint="eastAsia"/>
                    </w:rPr>
                  </w:pPr>
                  <w:r>
                    <w:rPr>
                      <w:rFonts w:eastAsia="微软雅黑" w:cs="微软雅黑"/>
                      <w:color w:val="808080"/>
                      <w:szCs w:val="21"/>
                      <w:fitText w:val="6510" w:id="41"/>
                    </w:rPr>
                    <w:t>或频繁秒杀的操作，服务端经过防刷处理来限定单位时间的秒杀次数；</w:t>
                  </w:r>
                </w:p>
              </w:txbxContent>
            </v:textbox>
            <w10:wrap anchorx="page" anchory="page"/>
          </v:rect>
        </w:pict>
      </w:r>
      <w:r>
        <w:rPr>
          <w:rFonts w:hint="eastAsia"/>
        </w:rPr>
        <w:pict w14:anchorId="5599E42F">
          <v:rect id="P2_ResumeText25" o:spid="_x0000_s4062" style="position:absolute;margin-left:123.75pt;margin-top:512.15pt;width:18.75pt;height:23pt;z-index:5086;mso-wrap-style:none;mso-position-horizontal-relative:page;mso-position-vertical-relative:page" filled="f" stroked="f">
            <v:textbox inset="0,0,0,0">
              <w:txbxContent>
                <w:p w14:paraId="3D21D796" w14:textId="77777777" w:rsidR="0025755F" w:rsidRDefault="00714D48">
                  <w:pPr>
                    <w:widowControl w:val="0"/>
                    <w:autoSpaceDE w:val="0"/>
                    <w:autoSpaceDN w:val="0"/>
                    <w:snapToGrid w:val="0"/>
                    <w:rPr>
                      <w:rFonts w:hint="eastAsia"/>
                    </w:rPr>
                  </w:pPr>
                  <w:r>
                    <w:rPr>
                      <w:rFonts w:ascii="Wingdings" w:eastAsia="Wingdings" w:hAnsi="Wingdings" w:cs="Wingdings"/>
                      <w:color w:val="00BC9B"/>
                      <w:szCs w:val="21"/>
                    </w:rPr>
                    <w:t></w:t>
                  </w:r>
                </w:p>
              </w:txbxContent>
            </v:textbox>
            <w10:wrap anchorx="page" anchory="page"/>
          </v:rect>
        </w:pict>
      </w:r>
      <w:r>
        <w:rPr>
          <w:rFonts w:hint="eastAsia"/>
        </w:rPr>
        <w:pict w14:anchorId="0BD3D2FE">
          <v:rect id="P2_ResumeText26" o:spid="_x0000_s4063" style="position:absolute;margin-left:144.75pt;margin-top:512.15pt;width:126.6pt;height:23pt;z-index:5087;mso-wrap-style:none;mso-position-horizontal-relative:page;mso-position-vertical-relative:page" filled="f" stroked="f">
            <v:textbox inset="0,0,0,0">
              <w:txbxContent>
                <w:p w14:paraId="1957E5B1" w14:textId="77777777" w:rsidR="0025755F" w:rsidRDefault="00714D48">
                  <w:pPr>
                    <w:widowControl w:val="0"/>
                    <w:autoSpaceDE w:val="0"/>
                    <w:autoSpaceDN w:val="0"/>
                    <w:snapToGrid w:val="0"/>
                    <w:rPr>
                      <w:rFonts w:hint="eastAsia"/>
                    </w:rPr>
                  </w:pPr>
                  <w:r>
                    <w:rPr>
                      <w:rFonts w:eastAsia="微软雅黑" w:cs="微软雅黑"/>
                      <w:b/>
                      <w:bCs/>
                      <w:color w:val="808080"/>
                      <w:szCs w:val="21"/>
                      <w:fitText w:val="2310" w:id="43"/>
                    </w:rPr>
                    <w:t>基于深度学习的图像识别</w:t>
                  </w:r>
                </w:p>
              </w:txbxContent>
            </v:textbox>
            <w10:wrap anchorx="page" anchory="page"/>
          </v:rect>
        </w:pict>
      </w:r>
      <w:r>
        <w:rPr>
          <w:rFonts w:hint="eastAsia"/>
        </w:rPr>
        <w:pict w14:anchorId="58520DAC">
          <v:rect id="P2_ResumeText27" o:spid="_x0000_s4064" style="position:absolute;margin-left:144.75pt;margin-top:530.25pt;width:427.2pt;height:77pt;z-index:5088;mso-wrap-style:none;mso-position-horizontal-relative:page;mso-position-vertical-relative:page" filled="f" stroked="f">
            <v:textbox inset="0,0,0,0">
              <w:txbxContent>
                <w:p w14:paraId="7266C9C5" w14:textId="77777777" w:rsidR="0025755F" w:rsidRDefault="00714D48">
                  <w:pPr>
                    <w:widowControl w:val="0"/>
                    <w:tabs>
                      <w:tab w:val="left" w:pos="7543"/>
                    </w:tabs>
                    <w:autoSpaceDE w:val="0"/>
                    <w:autoSpaceDN w:val="0"/>
                    <w:snapToGrid w:val="0"/>
                    <w:rPr>
                      <w:rFonts w:hint="eastAsia"/>
                    </w:rPr>
                  </w:pPr>
                  <w:r w:rsidRPr="00F36F8F">
                    <w:rPr>
                      <w:rFonts w:eastAsia="微软雅黑" w:cs="微软雅黑"/>
                      <w:color w:val="808080"/>
                      <w:szCs w:val="21"/>
                      <w:fitText w:val="7463" w:id="44"/>
                    </w:rPr>
                    <w:t>项目简介：通过卷积神经网络对原图进行降噪和增强图像原子对比度；通过</w:t>
                  </w:r>
                  <w:r w:rsidRPr="00F36F8F">
                    <w:rPr>
                      <w:rFonts w:eastAsia="微软雅黑" w:cs="微软雅黑"/>
                      <w:color w:val="808080"/>
                      <w:szCs w:val="21"/>
                      <w:fitText w:val="7463" w:id="44"/>
                    </w:rPr>
                    <w:t>FN</w:t>
                  </w:r>
                  <w:r w:rsidRPr="00F36F8F">
                    <w:rPr>
                      <w:rFonts w:eastAsia="微软雅黑" w:cs="微软雅黑"/>
                      <w:color w:val="808080"/>
                      <w:spacing w:val="80"/>
                      <w:szCs w:val="21"/>
                      <w:fitText w:val="7463" w:id="44"/>
                    </w:rPr>
                    <w:t>N</w:t>
                  </w:r>
                  <w:r>
                    <w:tab/>
                  </w:r>
                  <w:r>
                    <w:rPr>
                      <w:rFonts w:eastAsia="微软雅黑" w:cs="微软雅黑"/>
                      <w:color w:val="808080"/>
                      <w:szCs w:val="21"/>
                      <w:fitText w:val="840" w:id="45"/>
                    </w:rPr>
                    <w:t>对电子显</w:t>
                  </w:r>
                </w:p>
                <w:p w14:paraId="6C577A48" w14:textId="77777777" w:rsidR="0025755F" w:rsidRDefault="00714D48">
                  <w:pPr>
                    <w:widowControl w:val="0"/>
                    <w:autoSpaceDE w:val="0"/>
                    <w:autoSpaceDN w:val="0"/>
                    <w:snapToGrid w:val="0"/>
                    <w:rPr>
                      <w:rFonts w:hint="eastAsia"/>
                    </w:rPr>
                  </w:pPr>
                  <w:r w:rsidRPr="00F36F8F">
                    <w:rPr>
                      <w:rFonts w:eastAsia="微软雅黑" w:cs="微软雅黑"/>
                      <w:color w:val="808080"/>
                      <w:szCs w:val="21"/>
                      <w:fitText w:val="8384" w:id="46"/>
                    </w:rPr>
                    <w:t>微镜拍摄的表征图像进行识别，标记出目标原子；通过</w:t>
                  </w:r>
                  <w:r w:rsidRPr="00F36F8F">
                    <w:rPr>
                      <w:rFonts w:eastAsia="微软雅黑" w:cs="微软雅黑"/>
                      <w:color w:val="808080"/>
                      <w:szCs w:val="21"/>
                      <w:fitText w:val="8384" w:id="46"/>
                    </w:rPr>
                    <w:t xml:space="preserve">SURF </w:t>
                  </w:r>
                  <w:r w:rsidRPr="00F36F8F">
                    <w:rPr>
                      <w:rFonts w:eastAsia="微软雅黑" w:cs="微软雅黑"/>
                      <w:color w:val="808080"/>
                      <w:szCs w:val="21"/>
                      <w:fitText w:val="8384" w:id="46"/>
                    </w:rPr>
                    <w:t>算法对相邻图片进行特征点</w:t>
                  </w:r>
                  <w:r w:rsidRPr="00F36F8F">
                    <w:rPr>
                      <w:rFonts w:eastAsia="微软雅黑" w:cs="微软雅黑"/>
                      <w:color w:val="808080"/>
                      <w:spacing w:val="25"/>
                      <w:szCs w:val="21"/>
                      <w:fitText w:val="8384" w:id="46"/>
                    </w:rPr>
                    <w:t>匹</w:t>
                  </w:r>
                </w:p>
                <w:p w14:paraId="72FB15C3" w14:textId="77777777" w:rsidR="0025755F" w:rsidRDefault="00714D48">
                  <w:pPr>
                    <w:widowControl w:val="0"/>
                    <w:tabs>
                      <w:tab w:val="left" w:pos="5654"/>
                    </w:tabs>
                    <w:autoSpaceDE w:val="0"/>
                    <w:autoSpaceDN w:val="0"/>
                    <w:snapToGrid w:val="0"/>
                    <w:rPr>
                      <w:rFonts w:hint="eastAsia"/>
                    </w:rPr>
                  </w:pPr>
                  <w:r w:rsidRPr="004F0E77">
                    <w:rPr>
                      <w:rFonts w:eastAsia="微软雅黑" w:cs="微软雅黑"/>
                      <w:color w:val="808080"/>
                      <w:spacing w:val="2"/>
                      <w:szCs w:val="21"/>
                      <w:fitText w:val="5591" w:id="47"/>
                    </w:rPr>
                    <w:t>配；通过幂函数加权融合算法对图像进行拼接；通过</w:t>
                  </w:r>
                  <w:r w:rsidRPr="004F0E77">
                    <w:rPr>
                      <w:rFonts w:eastAsia="微软雅黑" w:cs="微软雅黑"/>
                      <w:color w:val="808080"/>
                      <w:spacing w:val="2"/>
                      <w:szCs w:val="21"/>
                      <w:fitText w:val="5591" w:id="47"/>
                    </w:rPr>
                    <w:t>matla</w:t>
                  </w:r>
                  <w:r w:rsidRPr="004F0E77">
                    <w:rPr>
                      <w:rFonts w:eastAsia="微软雅黑" w:cs="微软雅黑"/>
                      <w:color w:val="808080"/>
                      <w:spacing w:val="7"/>
                      <w:szCs w:val="21"/>
                      <w:fitText w:val="5591" w:id="47"/>
                    </w:rPr>
                    <w:t>b</w:t>
                  </w:r>
                  <w:r>
                    <w:tab/>
                  </w:r>
                  <w:r w:rsidRPr="004F0E77">
                    <w:rPr>
                      <w:rFonts w:eastAsia="微软雅黑" w:cs="微软雅黑"/>
                      <w:color w:val="808080"/>
                      <w:w w:val="99"/>
                      <w:szCs w:val="21"/>
                      <w:fitText w:val="2729" w:id="48"/>
                    </w:rPr>
                    <w:t>对识别到的原子进行三维建</w:t>
                  </w:r>
                  <w:r w:rsidRPr="004F0E77">
                    <w:rPr>
                      <w:rFonts w:eastAsia="微软雅黑" w:cs="微软雅黑"/>
                      <w:color w:val="808080"/>
                      <w:spacing w:val="26"/>
                      <w:w w:val="99"/>
                      <w:szCs w:val="21"/>
                      <w:fitText w:val="2729" w:id="48"/>
                    </w:rPr>
                    <w:t>模</w:t>
                  </w:r>
                </w:p>
                <w:p w14:paraId="257ED28D" w14:textId="77777777" w:rsidR="0025755F" w:rsidRDefault="00714D48">
                  <w:pPr>
                    <w:widowControl w:val="0"/>
                    <w:autoSpaceDE w:val="0"/>
                    <w:autoSpaceDN w:val="0"/>
                    <w:snapToGrid w:val="0"/>
                    <w:rPr>
                      <w:rFonts w:hint="eastAsia"/>
                    </w:rPr>
                  </w:pPr>
                  <w:r>
                    <w:rPr>
                      <w:rFonts w:eastAsia="微软雅黑" w:cs="微软雅黑"/>
                      <w:color w:val="808080"/>
                      <w:szCs w:val="21"/>
                      <w:fitText w:val="3570" w:id="49"/>
                    </w:rPr>
                    <w:t>并进行三维空间的原子距离进行计算。</w:t>
                  </w:r>
                </w:p>
              </w:txbxContent>
            </v:textbox>
            <w10:wrap anchorx="page" anchory="page"/>
          </v:rect>
        </w:pict>
      </w:r>
      <w:r>
        <w:rPr>
          <w:rFonts w:hint="eastAsia"/>
        </w:rPr>
        <w:pict w14:anchorId="5EE3708D">
          <v:rect id="P2_ResumeText28" o:spid="_x0000_s4065" style="position:absolute;margin-left:33.5pt;margin-top:620.1pt;width:68.1pt;height:25pt;z-index:5089;mso-wrap-style:none;mso-position-horizontal-relative:page;mso-position-vertical-relative:page" filled="f" stroked="f">
            <v:textbox inset="0,0,0,0">
              <w:txbxContent>
                <w:p w14:paraId="3F1E6151" w14:textId="77777777" w:rsidR="0025755F" w:rsidRDefault="00714D48">
                  <w:pPr>
                    <w:widowControl w:val="0"/>
                    <w:autoSpaceDE w:val="0"/>
                    <w:autoSpaceDN w:val="0"/>
                    <w:snapToGrid w:val="0"/>
                    <w:spacing w:line="400" w:lineRule="exact"/>
                    <w:rPr>
                      <w:rFonts w:hint="eastAsia"/>
                    </w:rPr>
                  </w:pPr>
                  <w:r w:rsidRPr="004F0E77">
                    <w:rPr>
                      <w:rFonts w:eastAsia="微软雅黑" w:cs="微软雅黑"/>
                      <w:b/>
                      <w:bCs/>
                      <w:color w:val="FFFFFF"/>
                      <w:w w:val="99"/>
                      <w:sz w:val="28"/>
                      <w:szCs w:val="28"/>
                      <w:fitText w:val="1118" w:id="50"/>
                    </w:rPr>
                    <w:t>自我评</w:t>
                  </w:r>
                  <w:r w:rsidRPr="004F0E77">
                    <w:rPr>
                      <w:rFonts w:eastAsia="微软雅黑" w:cs="微软雅黑"/>
                      <w:b/>
                      <w:bCs/>
                      <w:color w:val="FFFFFF"/>
                      <w:spacing w:val="10"/>
                      <w:w w:val="99"/>
                      <w:sz w:val="28"/>
                      <w:szCs w:val="28"/>
                      <w:fitText w:val="1118" w:id="50"/>
                    </w:rPr>
                    <w:t>价</w:t>
                  </w:r>
                </w:p>
              </w:txbxContent>
            </v:textbox>
            <w10:wrap anchorx="page" anchory="page"/>
          </v:rect>
        </w:pict>
      </w:r>
      <w:r>
        <w:rPr>
          <w:rFonts w:hint="eastAsia"/>
        </w:rPr>
        <w:pict w14:anchorId="5661AEBB">
          <v:rect id="P2_ResumeText29" o:spid="_x0000_s4066" style="position:absolute;margin-left:195.05pt;margin-top:24.65pt;width:327.8pt;height:25pt;z-index:5090;mso-wrap-style:none;mso-position-horizontal-relative:page;mso-position-vertical-relative:page" filled="f" stroked="f">
            <v:textbox inset="0,0,0,0">
              <w:txbxContent>
                <w:p w14:paraId="01F6EDFC" w14:textId="77777777" w:rsidR="0025755F" w:rsidRDefault="00714D48">
                  <w:pPr>
                    <w:widowControl w:val="0"/>
                    <w:tabs>
                      <w:tab w:val="left" w:pos="2951"/>
                    </w:tabs>
                    <w:autoSpaceDE w:val="0"/>
                    <w:autoSpaceDN w:val="0"/>
                    <w:snapToGrid w:val="0"/>
                    <w:spacing w:line="400" w:lineRule="exact"/>
                    <w:rPr>
                      <w:rFonts w:hint="eastAsia"/>
                    </w:rPr>
                  </w:pPr>
                  <w:r w:rsidRPr="00F36F8F">
                    <w:rPr>
                      <w:rFonts w:ascii="宋体" w:eastAsia="宋体" w:hAnsi="宋体" w:cs="宋体"/>
                      <w:b/>
                      <w:bCs/>
                      <w:color w:val="FFFFFF"/>
                      <w:spacing w:val="16"/>
                      <w:w w:val="96"/>
                      <w:sz w:val="28"/>
                      <w:szCs w:val="28"/>
                      <w:fitText w:val="1404" w:id="51"/>
                    </w:rPr>
                    <w:t>姓名：</w:t>
                  </w:r>
                  <w:proofErr w:type="gramStart"/>
                  <w:r w:rsidRPr="00F36F8F">
                    <w:rPr>
                      <w:rFonts w:ascii="宋体" w:eastAsia="宋体" w:hAnsi="宋体" w:cs="宋体"/>
                      <w:b/>
                      <w:bCs/>
                      <w:color w:val="FFFFFF"/>
                      <w:spacing w:val="16"/>
                      <w:w w:val="96"/>
                      <w:sz w:val="28"/>
                      <w:szCs w:val="28"/>
                      <w:fitText w:val="1404" w:id="51"/>
                    </w:rPr>
                    <w:t>张</w:t>
                  </w:r>
                  <w:r w:rsidRPr="00F36F8F">
                    <w:rPr>
                      <w:rFonts w:ascii="宋体" w:eastAsia="宋体" w:hAnsi="宋体" w:cs="宋体"/>
                      <w:b/>
                      <w:bCs/>
                      <w:color w:val="FFFFFF"/>
                      <w:spacing w:val="1"/>
                      <w:w w:val="96"/>
                      <w:sz w:val="28"/>
                      <w:szCs w:val="28"/>
                      <w:fitText w:val="1404" w:id="51"/>
                    </w:rPr>
                    <w:t>伟</w:t>
                  </w:r>
                  <w:r>
                    <w:tab/>
                  </w:r>
                  <w:r w:rsidRPr="00F36F8F">
                    <w:rPr>
                      <w:rFonts w:ascii="宋体" w:eastAsia="宋体" w:hAnsi="宋体" w:cs="宋体"/>
                      <w:b/>
                      <w:bCs/>
                      <w:color w:val="FFFFFF"/>
                      <w:w w:val="96"/>
                      <w:sz w:val="28"/>
                      <w:szCs w:val="28"/>
                      <w:fitText w:val="842" w:id="52"/>
                    </w:rPr>
                    <w:t>邮箱</w:t>
                  </w:r>
                  <w:proofErr w:type="gramEnd"/>
                  <w:r w:rsidRPr="00F36F8F">
                    <w:rPr>
                      <w:rFonts w:ascii="宋体" w:eastAsia="宋体" w:hAnsi="宋体" w:cs="宋体"/>
                      <w:b/>
                      <w:bCs/>
                      <w:color w:val="FFFFFF"/>
                      <w:spacing w:val="30"/>
                      <w:w w:val="96"/>
                      <w:sz w:val="28"/>
                      <w:szCs w:val="28"/>
                      <w:fitText w:val="842" w:id="52"/>
                    </w:rPr>
                    <w:t>：</w:t>
                  </w:r>
                  <w:r w:rsidRPr="00F36F8F">
                    <w:rPr>
                      <w:rFonts w:ascii="Calibri" w:eastAsia="Calibri" w:hAnsi="Calibri" w:cs="Calibri"/>
                      <w:b/>
                      <w:bCs/>
                      <w:color w:val="FFFFFF"/>
                      <w:w w:val="99"/>
                      <w:sz w:val="28"/>
                      <w:szCs w:val="28"/>
                      <w:fitText w:val="2539" w:id="53"/>
                    </w:rPr>
                    <w:t>3125532621@qq.co</w:t>
                  </w:r>
                  <w:r w:rsidRPr="00F36F8F">
                    <w:rPr>
                      <w:rFonts w:ascii="Calibri" w:eastAsia="Calibri" w:hAnsi="Calibri" w:cs="Calibri"/>
                      <w:b/>
                      <w:bCs/>
                      <w:color w:val="FFFFFF"/>
                      <w:spacing w:val="22"/>
                      <w:w w:val="99"/>
                      <w:sz w:val="28"/>
                      <w:szCs w:val="28"/>
                      <w:fitText w:val="2539" w:id="53"/>
                    </w:rPr>
                    <w:t>m</w:t>
                  </w:r>
                </w:p>
              </w:txbxContent>
            </v:textbox>
            <w10:wrap anchorx="page" anchory="page"/>
          </v:rect>
        </w:pict>
      </w:r>
      <w:r>
        <w:rPr>
          <w:rFonts w:hint="eastAsia"/>
        </w:rPr>
        <w:pict w14:anchorId="7C793025">
          <v:rect id="P2_ResumeText30" o:spid="_x0000_s4067" style="position:absolute;margin-left:195.05pt;margin-top:55.85pt;width:285.2pt;height:25pt;z-index:5091;mso-wrap-style:none;mso-position-horizontal-relative:page;mso-position-vertical-relative:page" filled="f" stroked="f">
            <v:textbox inset="0,0,0,0">
              <w:txbxContent>
                <w:p w14:paraId="266176C9" w14:textId="77777777" w:rsidR="0025755F" w:rsidRDefault="00714D48">
                  <w:pPr>
                    <w:widowControl w:val="0"/>
                    <w:tabs>
                      <w:tab w:val="left" w:pos="2951"/>
                    </w:tabs>
                    <w:autoSpaceDE w:val="0"/>
                    <w:autoSpaceDN w:val="0"/>
                    <w:snapToGrid w:val="0"/>
                    <w:spacing w:line="400" w:lineRule="exact"/>
                    <w:rPr>
                      <w:rFonts w:hint="eastAsia"/>
                    </w:rPr>
                  </w:pPr>
                  <w:r w:rsidRPr="004F0E77">
                    <w:rPr>
                      <w:rFonts w:ascii="宋体" w:eastAsia="宋体" w:hAnsi="宋体" w:cs="宋体"/>
                      <w:b/>
                      <w:bCs/>
                      <w:color w:val="FFFFFF"/>
                      <w:spacing w:val="16"/>
                      <w:w w:val="96"/>
                      <w:sz w:val="28"/>
                      <w:szCs w:val="28"/>
                      <w:fitText w:val="1404" w:id="54"/>
                    </w:rPr>
                    <w:t>民族：</w:t>
                  </w:r>
                  <w:proofErr w:type="gramStart"/>
                  <w:r w:rsidRPr="004F0E77">
                    <w:rPr>
                      <w:rFonts w:ascii="宋体" w:eastAsia="宋体" w:hAnsi="宋体" w:cs="宋体"/>
                      <w:b/>
                      <w:bCs/>
                      <w:color w:val="FFFFFF"/>
                      <w:spacing w:val="16"/>
                      <w:w w:val="96"/>
                      <w:sz w:val="28"/>
                      <w:szCs w:val="28"/>
                      <w:fitText w:val="1404" w:id="54"/>
                    </w:rPr>
                    <w:t>汉</w:t>
                  </w:r>
                  <w:r w:rsidRPr="004F0E77">
                    <w:rPr>
                      <w:rFonts w:ascii="宋体" w:eastAsia="宋体" w:hAnsi="宋体" w:cs="宋体"/>
                      <w:b/>
                      <w:bCs/>
                      <w:color w:val="FFFFFF"/>
                      <w:spacing w:val="1"/>
                      <w:w w:val="96"/>
                      <w:sz w:val="28"/>
                      <w:szCs w:val="28"/>
                      <w:fitText w:val="1404" w:id="54"/>
                    </w:rPr>
                    <w:t>族</w:t>
                  </w:r>
                  <w:r>
                    <w:tab/>
                  </w:r>
                  <w:r w:rsidRPr="004F0E77">
                    <w:rPr>
                      <w:rFonts w:ascii="宋体" w:eastAsia="宋体" w:hAnsi="宋体" w:cs="宋体"/>
                      <w:b/>
                      <w:bCs/>
                      <w:color w:val="FFFFFF"/>
                      <w:spacing w:val="14"/>
                      <w:w w:val="96"/>
                      <w:sz w:val="28"/>
                      <w:szCs w:val="28"/>
                      <w:fitText w:val="2528" w:id="55"/>
                    </w:rPr>
                    <w:t>政治</w:t>
                  </w:r>
                  <w:proofErr w:type="gramEnd"/>
                  <w:r w:rsidRPr="004F0E77">
                    <w:rPr>
                      <w:rFonts w:ascii="宋体" w:eastAsia="宋体" w:hAnsi="宋体" w:cs="宋体"/>
                      <w:b/>
                      <w:bCs/>
                      <w:color w:val="FFFFFF"/>
                      <w:spacing w:val="14"/>
                      <w:w w:val="96"/>
                      <w:sz w:val="28"/>
                      <w:szCs w:val="28"/>
                      <w:fitText w:val="2528" w:id="55"/>
                    </w:rPr>
                    <w:t>面貌：共青团</w:t>
                  </w:r>
                  <w:r w:rsidRPr="004F0E77">
                    <w:rPr>
                      <w:rFonts w:ascii="宋体" w:eastAsia="宋体" w:hAnsi="宋体" w:cs="宋体"/>
                      <w:b/>
                      <w:bCs/>
                      <w:color w:val="FFFFFF"/>
                      <w:spacing w:val="5"/>
                      <w:w w:val="96"/>
                      <w:sz w:val="28"/>
                      <w:szCs w:val="28"/>
                      <w:fitText w:val="2528" w:id="55"/>
                    </w:rPr>
                    <w:t>员</w:t>
                  </w:r>
                </w:p>
              </w:txbxContent>
            </v:textbox>
            <w10:wrap anchorx="page" anchory="page"/>
          </v:rect>
        </w:pict>
      </w:r>
      <w:r>
        <w:rPr>
          <w:rFonts w:hint="eastAsia"/>
        </w:rPr>
        <w:pict w14:anchorId="5038F114">
          <v:rect id="P2_ResumeText31" o:spid="_x0000_s4068" style="position:absolute;margin-left:195.05pt;margin-top:87.05pt;width:285.95pt;height:25pt;z-index:5092;mso-wrap-style:none;mso-position-horizontal-relative:page;mso-position-vertical-relative:page" filled="f" stroked="f">
            <v:textbox inset="0,0,0,0">
              <w:txbxContent>
                <w:p w14:paraId="77D96EA6" w14:textId="77777777" w:rsidR="0025755F" w:rsidRDefault="00714D48">
                  <w:pPr>
                    <w:widowControl w:val="0"/>
                    <w:tabs>
                      <w:tab w:val="left" w:pos="2965"/>
                    </w:tabs>
                    <w:autoSpaceDE w:val="0"/>
                    <w:autoSpaceDN w:val="0"/>
                    <w:snapToGrid w:val="0"/>
                    <w:spacing w:line="400" w:lineRule="exact"/>
                    <w:rPr>
                      <w:rFonts w:hint="eastAsia"/>
                    </w:rPr>
                  </w:pPr>
                  <w:r w:rsidRPr="00F36F8F">
                    <w:rPr>
                      <w:rFonts w:ascii="宋体" w:eastAsia="宋体" w:hAnsi="宋体" w:cs="宋体"/>
                      <w:b/>
                      <w:bCs/>
                      <w:color w:val="FFFFFF"/>
                      <w:w w:val="96"/>
                      <w:sz w:val="28"/>
                      <w:szCs w:val="28"/>
                      <w:fitText w:val="841" w:id="56"/>
                    </w:rPr>
                    <w:t>电话</w:t>
                  </w:r>
                  <w:r w:rsidRPr="00F36F8F">
                    <w:rPr>
                      <w:rFonts w:ascii="宋体" w:eastAsia="宋体" w:hAnsi="宋体" w:cs="宋体"/>
                      <w:b/>
                      <w:bCs/>
                      <w:color w:val="FFFFFF"/>
                      <w:spacing w:val="30"/>
                      <w:w w:val="96"/>
                      <w:sz w:val="28"/>
                      <w:szCs w:val="28"/>
                      <w:fitText w:val="841" w:id="56"/>
                    </w:rPr>
                    <w:t>：</w:t>
                  </w:r>
                  <w:proofErr w:type="gramStart"/>
                  <w:r w:rsidRPr="004F0E77">
                    <w:rPr>
                      <w:rFonts w:ascii="Calibri" w:eastAsia="Calibri" w:hAnsi="Calibri" w:cs="Calibri"/>
                      <w:b/>
                      <w:bCs/>
                      <w:color w:val="FFFFFF"/>
                      <w:w w:val="99"/>
                      <w:sz w:val="28"/>
                      <w:szCs w:val="28"/>
                      <w:fitText w:val="1561" w:id="57"/>
                    </w:rPr>
                    <w:t>1885607786</w:t>
                  </w:r>
                  <w:r w:rsidRPr="004F0E77">
                    <w:rPr>
                      <w:rFonts w:ascii="Calibri" w:eastAsia="Calibri" w:hAnsi="Calibri" w:cs="Calibri"/>
                      <w:b/>
                      <w:bCs/>
                      <w:color w:val="FFFFFF"/>
                      <w:spacing w:val="14"/>
                      <w:w w:val="99"/>
                      <w:sz w:val="28"/>
                      <w:szCs w:val="28"/>
                      <w:fitText w:val="1561" w:id="57"/>
                    </w:rPr>
                    <w:t>6</w:t>
                  </w:r>
                  <w:r>
                    <w:tab/>
                  </w:r>
                  <w:r w:rsidRPr="004F0E77">
                    <w:rPr>
                      <w:rFonts w:ascii="宋体" w:eastAsia="宋体" w:hAnsi="宋体" w:cs="宋体"/>
                      <w:b/>
                      <w:bCs/>
                      <w:color w:val="FFFFFF"/>
                      <w:spacing w:val="14"/>
                      <w:w w:val="96"/>
                      <w:sz w:val="28"/>
                      <w:szCs w:val="28"/>
                      <w:fitText w:val="2528" w:id="58"/>
                    </w:rPr>
                    <w:t>就读</w:t>
                  </w:r>
                  <w:proofErr w:type="gramEnd"/>
                  <w:r w:rsidRPr="004F0E77">
                    <w:rPr>
                      <w:rFonts w:ascii="宋体" w:eastAsia="宋体" w:hAnsi="宋体" w:cs="宋体"/>
                      <w:b/>
                      <w:bCs/>
                      <w:color w:val="FFFFFF"/>
                      <w:spacing w:val="14"/>
                      <w:w w:val="96"/>
                      <w:sz w:val="28"/>
                      <w:szCs w:val="28"/>
                      <w:fitText w:val="2528" w:id="58"/>
                    </w:rPr>
                    <w:t>院校：东南大</w:t>
                  </w:r>
                  <w:r w:rsidRPr="004F0E77">
                    <w:rPr>
                      <w:rFonts w:ascii="宋体" w:eastAsia="宋体" w:hAnsi="宋体" w:cs="宋体"/>
                      <w:b/>
                      <w:bCs/>
                      <w:color w:val="FFFFFF"/>
                      <w:spacing w:val="5"/>
                      <w:w w:val="96"/>
                      <w:sz w:val="28"/>
                      <w:szCs w:val="28"/>
                      <w:fitText w:val="2528" w:id="58"/>
                    </w:rPr>
                    <w:t>学</w:t>
                  </w:r>
                </w:p>
              </w:txbxContent>
            </v:textbox>
            <w10:wrap anchorx="page" anchory="page"/>
          </v:rect>
        </w:pict>
      </w:r>
      <w:r>
        <w:rPr>
          <w:rFonts w:hint="eastAsia"/>
        </w:rPr>
        <w:pict w14:anchorId="33856D00">
          <v:rect id="P2_ResumeText32" o:spid="_x0000_s4069" style="position:absolute;margin-left:29.25pt;margin-top:356.45pt;width:68.1pt;height:25pt;z-index:5093;mso-wrap-style:none;mso-position-horizontal-relative:page;mso-position-vertical-relative:page" filled="f" stroked="f">
            <v:textbox inset="0,0,0,0">
              <w:txbxContent>
                <w:p w14:paraId="45C8B0BD" w14:textId="77777777" w:rsidR="0025755F" w:rsidRDefault="00714D48">
                  <w:pPr>
                    <w:widowControl w:val="0"/>
                    <w:autoSpaceDE w:val="0"/>
                    <w:autoSpaceDN w:val="0"/>
                    <w:snapToGrid w:val="0"/>
                    <w:spacing w:line="400" w:lineRule="exact"/>
                    <w:rPr>
                      <w:rFonts w:hint="eastAsia"/>
                    </w:rPr>
                  </w:pPr>
                  <w:r w:rsidRPr="00F36F8F">
                    <w:rPr>
                      <w:rFonts w:eastAsia="微软雅黑" w:cs="微软雅黑"/>
                      <w:b/>
                      <w:bCs/>
                      <w:color w:val="FFFFFF"/>
                      <w:w w:val="99"/>
                      <w:sz w:val="28"/>
                      <w:szCs w:val="28"/>
                      <w:fitText w:val="1118" w:id="59"/>
                    </w:rPr>
                    <w:t>实习经</w:t>
                  </w:r>
                  <w:r w:rsidRPr="00F36F8F">
                    <w:rPr>
                      <w:rFonts w:eastAsia="微软雅黑" w:cs="微软雅黑"/>
                      <w:b/>
                      <w:bCs/>
                      <w:color w:val="FFFFFF"/>
                      <w:spacing w:val="10"/>
                      <w:w w:val="99"/>
                      <w:sz w:val="28"/>
                      <w:szCs w:val="28"/>
                      <w:fitText w:val="1118" w:id="59"/>
                    </w:rPr>
                    <w:t>历</w:t>
                  </w:r>
                </w:p>
              </w:txbxContent>
            </v:textbox>
            <w10:wrap anchorx="page" anchory="page"/>
          </v:rect>
        </w:pict>
      </w:r>
      <w:r>
        <w:rPr>
          <w:rFonts w:hint="eastAsia"/>
        </w:rPr>
        <w:pict w14:anchorId="20B35F96">
          <v:rect id="P2_ResumeText33" o:spid="_x0000_s4070" style="position:absolute;margin-left:123.75pt;margin-top:341.85pt;width:340.1pt;height:23pt;z-index:5094;mso-wrap-style:none;mso-position-horizontal-relative:page;mso-position-vertical-relative:page" filled="f" stroked="f">
            <v:textbox inset="0,0,0,0">
              <w:txbxContent>
                <w:p w14:paraId="5778CAB1" w14:textId="77777777" w:rsidR="0025755F" w:rsidRDefault="00714D48">
                  <w:pPr>
                    <w:widowControl w:val="0"/>
                    <w:tabs>
                      <w:tab w:val="left" w:pos="3430"/>
                    </w:tabs>
                    <w:autoSpaceDE w:val="0"/>
                    <w:autoSpaceDN w:val="0"/>
                    <w:snapToGrid w:val="0"/>
                    <w:rPr>
                      <w:rFonts w:hint="eastAsia"/>
                    </w:rPr>
                  </w:pPr>
                  <w:r>
                    <w:rPr>
                      <w:rFonts w:eastAsia="微软雅黑" w:cs="微软雅黑"/>
                      <w:b/>
                      <w:bCs/>
                      <w:color w:val="808080"/>
                      <w:szCs w:val="21"/>
                      <w:fitText w:val="3009" w:id="60"/>
                    </w:rPr>
                    <w:t>实习时间：</w:t>
                  </w:r>
                  <w:r>
                    <w:rPr>
                      <w:rFonts w:eastAsia="微软雅黑" w:cs="微软雅黑"/>
                      <w:b/>
                      <w:bCs/>
                      <w:color w:val="808080"/>
                      <w:szCs w:val="21"/>
                      <w:fitText w:val="3009" w:id="60"/>
                    </w:rPr>
                    <w:t xml:space="preserve">2024.07 </w:t>
                  </w:r>
                  <w:proofErr w:type="gramStart"/>
                  <w:r>
                    <w:rPr>
                      <w:rFonts w:eastAsia="微软雅黑" w:cs="微软雅黑"/>
                      <w:b/>
                      <w:bCs/>
                      <w:color w:val="808080"/>
                      <w:szCs w:val="21"/>
                      <w:fitText w:val="3009" w:id="60"/>
                    </w:rPr>
                    <w:t>~ 2024.08</w:t>
                  </w:r>
                  <w:r>
                    <w:tab/>
                  </w:r>
                  <w:proofErr w:type="gramEnd"/>
                  <w:r>
                    <w:rPr>
                      <w:rFonts w:eastAsia="微软雅黑" w:cs="微软雅黑"/>
                      <w:b/>
                      <w:bCs/>
                      <w:color w:val="808080"/>
                      <w:szCs w:val="21"/>
                      <w:fitText w:val="3150" w:id="61"/>
                    </w:rPr>
                    <w:t>实习公司：上汽大众汽车有限公司</w:t>
                  </w:r>
                </w:p>
              </w:txbxContent>
            </v:textbox>
            <w10:wrap anchorx="page" anchory="page"/>
          </v:rect>
        </w:pict>
      </w:r>
      <w:r>
        <w:rPr>
          <w:rFonts w:hint="eastAsia"/>
        </w:rPr>
        <w:pict w14:anchorId="1C66B504">
          <v:rect id="P2_ResumeText34" o:spid="_x0000_s4071" style="position:absolute;margin-left:123.75pt;margin-top:359.9pt;width:448.9pt;height:77pt;z-index:5095;mso-wrap-style:none;mso-position-horizontal-relative:page;mso-position-vertical-relative:page" filled="f" stroked="f">
            <v:textbox inset="0,0,0,0">
              <w:txbxContent>
                <w:p w14:paraId="638CDA3F" w14:textId="77777777" w:rsidR="0025755F" w:rsidRDefault="00714D48">
                  <w:pPr>
                    <w:widowControl w:val="0"/>
                    <w:tabs>
                      <w:tab w:val="left" w:pos="2344"/>
                      <w:tab w:val="left" w:pos="3115"/>
                      <w:tab w:val="left" w:pos="6718"/>
                    </w:tabs>
                    <w:autoSpaceDE w:val="0"/>
                    <w:autoSpaceDN w:val="0"/>
                    <w:snapToGrid w:val="0"/>
                    <w:rPr>
                      <w:rFonts w:hint="eastAsia"/>
                    </w:rPr>
                  </w:pPr>
                  <w:r w:rsidRPr="00F36F8F">
                    <w:rPr>
                      <w:rFonts w:eastAsia="微软雅黑" w:cs="微软雅黑"/>
                      <w:color w:val="808080"/>
                      <w:spacing w:val="5"/>
                      <w:szCs w:val="21"/>
                      <w:fitText w:val="2277" w:id="62"/>
                    </w:rPr>
                    <w:t>工作内容：基于</w:t>
                  </w:r>
                  <w:r w:rsidRPr="00F36F8F">
                    <w:rPr>
                      <w:rFonts w:eastAsia="微软雅黑" w:cs="微软雅黑"/>
                      <w:color w:val="808080"/>
                      <w:spacing w:val="5"/>
                      <w:szCs w:val="21"/>
                      <w:fitText w:val="2277" w:id="62"/>
                    </w:rPr>
                    <w:t>mendix</w:t>
                  </w:r>
                  <w:r>
                    <w:tab/>
                  </w:r>
                  <w:r>
                    <w:rPr>
                      <w:rFonts w:eastAsia="微软雅黑" w:cs="微软雅黑"/>
                      <w:color w:val="808080"/>
                      <w:spacing w:val="21"/>
                      <w:szCs w:val="21"/>
                      <w:fitText w:val="706" w:id="63"/>
                    </w:rPr>
                    <w:t>的</w:t>
                  </w:r>
                  <w:r>
                    <w:rPr>
                      <w:rFonts w:eastAsia="微软雅黑" w:cs="微软雅黑"/>
                      <w:color w:val="808080"/>
                      <w:spacing w:val="21"/>
                      <w:szCs w:val="21"/>
                      <w:fitText w:val="706" w:id="63"/>
                    </w:rPr>
                    <w:t>ZD</w:t>
                  </w:r>
                  <w:r>
                    <w:rPr>
                      <w:rFonts w:eastAsia="微软雅黑" w:cs="微软雅黑"/>
                      <w:color w:val="808080"/>
                      <w:spacing w:val="2"/>
                      <w:szCs w:val="21"/>
                      <w:fitText w:val="706" w:id="63"/>
                    </w:rPr>
                    <w:t>C</w:t>
                  </w:r>
                  <w:r>
                    <w:tab/>
                  </w:r>
                  <w:r w:rsidRPr="00F36F8F">
                    <w:rPr>
                      <w:rFonts w:eastAsia="微软雅黑" w:cs="微软雅黑"/>
                      <w:color w:val="808080"/>
                      <w:spacing w:val="3"/>
                      <w:szCs w:val="21"/>
                      <w:fitText w:val="3536" w:id="64"/>
                    </w:rPr>
                    <w:t>压缩文件的上传和查询；通过</w:t>
                  </w:r>
                  <w:r w:rsidRPr="00F36F8F">
                    <w:rPr>
                      <w:rFonts w:eastAsia="微软雅黑" w:cs="微软雅黑"/>
                      <w:color w:val="808080"/>
                      <w:spacing w:val="3"/>
                      <w:szCs w:val="21"/>
                      <w:fitText w:val="3536" w:id="64"/>
                    </w:rPr>
                    <w:t>mendi</w:t>
                  </w:r>
                  <w:r w:rsidRPr="00F36F8F">
                    <w:rPr>
                      <w:rFonts w:eastAsia="微软雅黑" w:cs="微软雅黑"/>
                      <w:color w:val="808080"/>
                      <w:spacing w:val="10"/>
                      <w:szCs w:val="21"/>
                      <w:fitText w:val="3536" w:id="64"/>
                    </w:rPr>
                    <w:t>x</w:t>
                  </w:r>
                  <w:r>
                    <w:tab/>
                  </w:r>
                  <w:r w:rsidRPr="00F36F8F">
                    <w:rPr>
                      <w:rFonts w:eastAsia="微软雅黑" w:cs="微软雅黑"/>
                      <w:color w:val="808080"/>
                      <w:w w:val="99"/>
                      <w:szCs w:val="21"/>
                      <w:fitText w:val="2099" w:id="65"/>
                    </w:rPr>
                    <w:t>创建一个上传和查询</w:t>
                  </w:r>
                  <w:r w:rsidRPr="00F36F8F">
                    <w:rPr>
                      <w:rFonts w:eastAsia="微软雅黑" w:cs="微软雅黑"/>
                      <w:color w:val="808080"/>
                      <w:spacing w:val="20"/>
                      <w:w w:val="99"/>
                      <w:szCs w:val="21"/>
                      <w:fitText w:val="2099" w:id="65"/>
                    </w:rPr>
                    <w:t>的</w:t>
                  </w:r>
                </w:p>
                <w:p w14:paraId="2D9D881E" w14:textId="77777777" w:rsidR="0025755F" w:rsidRDefault="00714D48">
                  <w:pPr>
                    <w:widowControl w:val="0"/>
                    <w:autoSpaceDE w:val="0"/>
                    <w:autoSpaceDN w:val="0"/>
                    <w:snapToGrid w:val="0"/>
                    <w:rPr>
                      <w:rFonts w:hint="eastAsia"/>
                    </w:rPr>
                  </w:pPr>
                  <w:r w:rsidRPr="00F36F8F">
                    <w:rPr>
                      <w:rFonts w:eastAsia="微软雅黑" w:cs="微软雅黑"/>
                      <w:color w:val="808080"/>
                      <w:w w:val="97"/>
                      <w:szCs w:val="21"/>
                      <w:fitText w:val="8817" w:id="66"/>
                    </w:rPr>
                    <w:t>网页；创建数据库保存上传的</w:t>
                  </w:r>
                  <w:r w:rsidRPr="00F36F8F">
                    <w:rPr>
                      <w:rFonts w:eastAsia="微软雅黑" w:cs="微软雅黑"/>
                      <w:color w:val="808080"/>
                      <w:w w:val="97"/>
                      <w:szCs w:val="21"/>
                      <w:fitText w:val="8817" w:id="66"/>
                    </w:rPr>
                    <w:t xml:space="preserve">ZDC </w:t>
                  </w:r>
                  <w:r w:rsidRPr="00F36F8F">
                    <w:rPr>
                      <w:rFonts w:eastAsia="微软雅黑" w:cs="微软雅黑"/>
                      <w:color w:val="808080"/>
                      <w:w w:val="97"/>
                      <w:szCs w:val="21"/>
                      <w:fitText w:val="8817" w:id="66"/>
                    </w:rPr>
                    <w:t>文件；通过</w:t>
                  </w:r>
                  <w:r w:rsidRPr="00F36F8F">
                    <w:rPr>
                      <w:rFonts w:eastAsia="微软雅黑" w:cs="微软雅黑"/>
                      <w:color w:val="808080"/>
                      <w:w w:val="97"/>
                      <w:szCs w:val="21"/>
                      <w:fitText w:val="8817" w:id="66"/>
                    </w:rPr>
                    <w:t xml:space="preserve">stream </w:t>
                  </w:r>
                  <w:r w:rsidRPr="00F36F8F">
                    <w:rPr>
                      <w:rFonts w:eastAsia="微软雅黑" w:cs="微软雅黑"/>
                      <w:color w:val="808080"/>
                      <w:w w:val="97"/>
                      <w:szCs w:val="21"/>
                      <w:fitText w:val="8817" w:id="66"/>
                    </w:rPr>
                    <w:t>流实现压缩文件的读取和解压；通过</w:t>
                  </w:r>
                  <w:r w:rsidRPr="00F36F8F">
                    <w:rPr>
                      <w:rFonts w:eastAsia="微软雅黑" w:cs="微软雅黑"/>
                      <w:color w:val="808080"/>
                      <w:w w:val="97"/>
                      <w:szCs w:val="21"/>
                      <w:fitText w:val="8817" w:id="66"/>
                    </w:rPr>
                    <w:t>dom4</w:t>
                  </w:r>
                  <w:r w:rsidRPr="00F36F8F">
                    <w:rPr>
                      <w:rFonts w:eastAsia="微软雅黑" w:cs="微软雅黑"/>
                      <w:color w:val="808080"/>
                      <w:spacing w:val="64"/>
                      <w:w w:val="97"/>
                      <w:szCs w:val="21"/>
                      <w:fitText w:val="8817" w:id="66"/>
                    </w:rPr>
                    <w:t>j</w:t>
                  </w:r>
                </w:p>
                <w:p w14:paraId="0F7BA997" w14:textId="77777777" w:rsidR="0025755F" w:rsidRDefault="00714D48">
                  <w:pPr>
                    <w:widowControl w:val="0"/>
                    <w:autoSpaceDE w:val="0"/>
                    <w:autoSpaceDN w:val="0"/>
                    <w:snapToGrid w:val="0"/>
                    <w:rPr>
                      <w:rFonts w:hint="eastAsia"/>
                    </w:rPr>
                  </w:pPr>
                  <w:r w:rsidRPr="00F36F8F">
                    <w:rPr>
                      <w:rFonts w:eastAsia="微软雅黑" w:cs="微软雅黑"/>
                      <w:color w:val="808080"/>
                      <w:w w:val="99"/>
                      <w:szCs w:val="21"/>
                      <w:fitText w:val="8819" w:id="67"/>
                    </w:rPr>
                    <w:t>方法实现解压后</w:t>
                  </w:r>
                  <w:r w:rsidRPr="00F36F8F">
                    <w:rPr>
                      <w:rFonts w:eastAsia="微软雅黑" w:cs="微软雅黑"/>
                      <w:color w:val="808080"/>
                      <w:w w:val="99"/>
                      <w:szCs w:val="21"/>
                      <w:fitText w:val="8819" w:id="67"/>
                    </w:rPr>
                    <w:t xml:space="preserve">xml </w:t>
                  </w:r>
                  <w:r w:rsidRPr="00F36F8F">
                    <w:rPr>
                      <w:rFonts w:eastAsia="微软雅黑" w:cs="微软雅黑"/>
                      <w:color w:val="808080"/>
                      <w:w w:val="99"/>
                      <w:szCs w:val="21"/>
                      <w:fitText w:val="8819" w:id="67"/>
                    </w:rPr>
                    <w:t>文件内容的读取；根据读取内容判断文件是否完整；根据读取内容判断数</w:t>
                  </w:r>
                  <w:r w:rsidRPr="00F36F8F">
                    <w:rPr>
                      <w:rFonts w:eastAsia="微软雅黑" w:cs="微软雅黑"/>
                      <w:color w:val="808080"/>
                      <w:spacing w:val="88"/>
                      <w:w w:val="99"/>
                      <w:szCs w:val="21"/>
                      <w:fitText w:val="8819" w:id="67"/>
                    </w:rPr>
                    <w:t>据</w:t>
                  </w:r>
                </w:p>
                <w:p w14:paraId="1625AC4C" w14:textId="77777777" w:rsidR="0025755F" w:rsidRDefault="00714D48">
                  <w:pPr>
                    <w:widowControl w:val="0"/>
                    <w:autoSpaceDE w:val="0"/>
                    <w:autoSpaceDN w:val="0"/>
                    <w:snapToGrid w:val="0"/>
                    <w:rPr>
                      <w:rFonts w:hint="eastAsia"/>
                    </w:rPr>
                  </w:pPr>
                  <w:r>
                    <w:rPr>
                      <w:rFonts w:eastAsia="微软雅黑" w:cs="微软雅黑"/>
                      <w:color w:val="808080"/>
                      <w:szCs w:val="21"/>
                      <w:fitText w:val="2100" w:id="68"/>
                    </w:rPr>
                    <w:t>库中是否包含该文件；</w:t>
                  </w:r>
                </w:p>
              </w:txbxContent>
            </v:textbox>
            <w10:wrap anchorx="page" anchory="page"/>
          </v:rect>
        </w:pict>
      </w:r>
      <w:r>
        <w:rPr>
          <w:rFonts w:hint="eastAsia"/>
        </w:rPr>
        <w:pict w14:anchorId="2B3B24C9">
          <v:rect id="P2_ResumeText35" o:spid="_x0000_s4072" style="position:absolute;margin-left:123.75pt;margin-top:431.9pt;width:373.85pt;height:23pt;z-index:5096;mso-wrap-style:none;mso-position-horizontal-relative:page;mso-position-vertical-relative:page" filled="f" stroked="f">
            <v:textbox inset="0,0,0,0">
              <w:txbxContent>
                <w:p w14:paraId="0ED5D8A4" w14:textId="77777777" w:rsidR="0025755F" w:rsidRDefault="00714D48">
                  <w:pPr>
                    <w:widowControl w:val="0"/>
                    <w:autoSpaceDE w:val="0"/>
                    <w:autoSpaceDN w:val="0"/>
                    <w:snapToGrid w:val="0"/>
                    <w:rPr>
                      <w:rFonts w:hint="eastAsia"/>
                    </w:rPr>
                  </w:pPr>
                  <w:r w:rsidRPr="00F36F8F">
                    <w:rPr>
                      <w:rFonts w:eastAsia="微软雅黑" w:cs="微软雅黑"/>
                      <w:color w:val="808080"/>
                      <w:szCs w:val="21"/>
                      <w:fitText w:val="7255" w:id="69"/>
                    </w:rPr>
                    <w:t>工作成果：实现了</w:t>
                  </w:r>
                  <w:r w:rsidRPr="00F36F8F">
                    <w:rPr>
                      <w:rFonts w:eastAsia="微软雅黑" w:cs="微软雅黑"/>
                      <w:color w:val="808080"/>
                      <w:szCs w:val="21"/>
                      <w:fitText w:val="7255" w:id="69"/>
                    </w:rPr>
                    <w:t xml:space="preserve">ZDC </w:t>
                  </w:r>
                  <w:r w:rsidRPr="00F36F8F">
                    <w:rPr>
                      <w:rFonts w:eastAsia="微软雅黑" w:cs="微软雅黑"/>
                      <w:color w:val="808080"/>
                      <w:szCs w:val="21"/>
                      <w:fitText w:val="7255" w:id="69"/>
                    </w:rPr>
                    <w:t>产品数据包的上传，数据完整性的判断以及数据展示</w:t>
                  </w:r>
                  <w:r w:rsidRPr="00F36F8F">
                    <w:rPr>
                      <w:rFonts w:eastAsia="微软雅黑" w:cs="微软雅黑"/>
                      <w:color w:val="808080"/>
                      <w:spacing w:val="40"/>
                      <w:szCs w:val="21"/>
                      <w:fitText w:val="7255" w:id="69"/>
                    </w:rPr>
                    <w:t>；</w:t>
                  </w:r>
                </w:p>
              </w:txbxContent>
            </v:textbox>
            <w10:wrap anchorx="page" anchory="page"/>
          </v:rect>
        </w:pict>
      </w:r>
      <w:r>
        <w:rPr>
          <w:rFonts w:hint="eastAsia"/>
        </w:rPr>
        <w:pict w14:anchorId="16FEEDB1">
          <v:rect id="P2_ResumeText36" o:spid="_x0000_s4073" style="position:absolute;margin-left:119.4pt;margin-top:266.7pt;width:236.4pt;height:20.45pt;z-index:5097;mso-wrap-style:none;mso-position-horizontal-relative:page;mso-position-vertical-relative:page" filled="f" stroked="f">
            <v:textbox inset="0,0,0,0">
              <w:txbxContent>
                <w:p w14:paraId="2E7F6DE3" w14:textId="77777777" w:rsidR="0025755F" w:rsidRDefault="00714D48">
                  <w:pPr>
                    <w:widowControl w:val="0"/>
                    <w:autoSpaceDE w:val="0"/>
                    <w:autoSpaceDN w:val="0"/>
                    <w:snapToGrid w:val="0"/>
                    <w:spacing w:line="309" w:lineRule="exact"/>
                    <w:rPr>
                      <w:rFonts w:hint="eastAsia"/>
                    </w:rPr>
                  </w:pPr>
                  <w:r w:rsidRPr="00F36F8F">
                    <w:rPr>
                      <w:rFonts w:eastAsia="微软雅黑" w:cs="微软雅黑"/>
                      <w:color w:val="808080"/>
                      <w:w w:val="98"/>
                      <w:sz w:val="18"/>
                      <w:szCs w:val="18"/>
                      <w:fitText w:val="4516" w:id="70"/>
                    </w:rPr>
                    <w:t>1</w:t>
                  </w:r>
                  <w:r w:rsidRPr="00F36F8F">
                    <w:rPr>
                      <w:rFonts w:eastAsia="微软雅黑" w:cs="微软雅黑"/>
                      <w:color w:val="808080"/>
                      <w:w w:val="98"/>
                      <w:sz w:val="18"/>
                      <w:szCs w:val="18"/>
                      <w:fitText w:val="4516" w:id="70"/>
                    </w:rPr>
                    <w:t>、</w:t>
                  </w:r>
                  <w:r w:rsidRPr="00F36F8F">
                    <w:rPr>
                      <w:rFonts w:eastAsia="微软雅黑" w:cs="微软雅黑"/>
                      <w:color w:val="808080"/>
                      <w:w w:val="98"/>
                      <w:sz w:val="18"/>
                      <w:szCs w:val="18"/>
                      <w:fitText w:val="4516" w:id="70"/>
                    </w:rPr>
                    <w:t>“</w:t>
                  </w:r>
                  <w:r w:rsidRPr="00F36F8F">
                    <w:rPr>
                      <w:rFonts w:eastAsia="微软雅黑" w:cs="微软雅黑"/>
                      <w:color w:val="808080"/>
                      <w:w w:val="98"/>
                      <w:sz w:val="18"/>
                      <w:szCs w:val="18"/>
                      <w:fitText w:val="4516" w:id="70"/>
                    </w:rPr>
                    <w:t>西门子杯</w:t>
                  </w:r>
                  <w:r w:rsidRPr="00F36F8F">
                    <w:rPr>
                      <w:rFonts w:eastAsia="微软雅黑" w:cs="微软雅黑"/>
                      <w:color w:val="808080"/>
                      <w:w w:val="98"/>
                      <w:sz w:val="18"/>
                      <w:szCs w:val="18"/>
                      <w:fitText w:val="4516" w:id="70"/>
                    </w:rPr>
                    <w:t>”</w:t>
                  </w:r>
                  <w:r w:rsidRPr="00F36F8F">
                    <w:rPr>
                      <w:rFonts w:eastAsia="微软雅黑" w:cs="微软雅黑"/>
                      <w:color w:val="808080"/>
                      <w:w w:val="98"/>
                      <w:sz w:val="18"/>
                      <w:szCs w:val="18"/>
                      <w:fitText w:val="4516" w:id="70"/>
                    </w:rPr>
                    <w:t>中国智能挑战赛工业软件研发赛项二等</w:t>
                  </w:r>
                  <w:r w:rsidRPr="00F36F8F">
                    <w:rPr>
                      <w:rFonts w:eastAsia="微软雅黑" w:cs="微软雅黑"/>
                      <w:color w:val="808080"/>
                      <w:spacing w:val="2"/>
                      <w:w w:val="98"/>
                      <w:sz w:val="18"/>
                      <w:szCs w:val="18"/>
                      <w:fitText w:val="4516" w:id="70"/>
                    </w:rPr>
                    <w:t>奖</w:t>
                  </w:r>
                </w:p>
              </w:txbxContent>
            </v:textbox>
            <w10:wrap anchorx="page" anchory="page"/>
          </v:rect>
        </w:pict>
      </w:r>
      <w:r>
        <w:rPr>
          <w:rFonts w:hint="eastAsia"/>
        </w:rPr>
        <w:pict w14:anchorId="4CF15B65">
          <v:rect id="P2_ResumeText37" o:spid="_x0000_s4074" style="position:absolute;margin-left:119.4pt;margin-top:282.2pt;width:303.9pt;height:20.45pt;z-index:5098;mso-wrap-style:none;mso-position-horizontal-relative:page;mso-position-vertical-relative:page" filled="f" stroked="f">
            <v:textbox inset="0,0,0,0">
              <w:txbxContent>
                <w:p w14:paraId="592596AB" w14:textId="77777777" w:rsidR="0025755F" w:rsidRDefault="00714D48">
                  <w:pPr>
                    <w:widowControl w:val="0"/>
                    <w:autoSpaceDE w:val="0"/>
                    <w:autoSpaceDN w:val="0"/>
                    <w:snapToGrid w:val="0"/>
                    <w:spacing w:line="309" w:lineRule="exact"/>
                    <w:rPr>
                      <w:rFonts w:hint="eastAsia"/>
                    </w:rPr>
                  </w:pPr>
                  <w:r>
                    <w:rPr>
                      <w:rFonts w:eastAsia="微软雅黑" w:cs="微软雅黑"/>
                      <w:color w:val="808080"/>
                      <w:sz w:val="18"/>
                      <w:szCs w:val="18"/>
                      <w:fitText w:val="5866" w:id="71"/>
                    </w:rPr>
                    <w:t>2</w:t>
                  </w:r>
                  <w:r>
                    <w:rPr>
                      <w:rFonts w:eastAsia="微软雅黑" w:cs="微软雅黑"/>
                      <w:color w:val="808080"/>
                      <w:sz w:val="18"/>
                      <w:szCs w:val="18"/>
                      <w:fitText w:val="5866" w:id="71"/>
                    </w:rPr>
                    <w:t>、天津市大学生机器人大赛暨华北五省大学生机器人大赛天津赛区二等奖</w:t>
                  </w:r>
                </w:p>
              </w:txbxContent>
            </v:textbox>
            <w10:wrap anchorx="page" anchory="page"/>
          </v:rect>
        </w:pict>
      </w:r>
      <w:r>
        <w:rPr>
          <w:rFonts w:hint="eastAsia"/>
        </w:rPr>
        <w:pict w14:anchorId="624BFF17">
          <v:rect id="P2_ResumeText38" o:spid="_x0000_s4075" style="position:absolute;margin-left:119.4pt;margin-top:297.6pt;width:312.9pt;height:20.45pt;z-index:5099;mso-wrap-style:none;mso-position-horizontal-relative:page;mso-position-vertical-relative:page" filled="f" stroked="f">
            <v:textbox inset="0,0,0,0">
              <w:txbxContent>
                <w:p w14:paraId="5A8CDA0F" w14:textId="77777777" w:rsidR="0025755F" w:rsidRDefault="00714D48">
                  <w:pPr>
                    <w:widowControl w:val="0"/>
                    <w:autoSpaceDE w:val="0"/>
                    <w:autoSpaceDN w:val="0"/>
                    <w:snapToGrid w:val="0"/>
                    <w:spacing w:line="309" w:lineRule="exact"/>
                    <w:rPr>
                      <w:rFonts w:hint="eastAsia"/>
                    </w:rPr>
                  </w:pPr>
                  <w:r>
                    <w:rPr>
                      <w:rFonts w:eastAsia="微软雅黑" w:cs="微软雅黑"/>
                      <w:color w:val="808080"/>
                      <w:sz w:val="18"/>
                      <w:szCs w:val="18"/>
                      <w:fitText w:val="6046" w:id="72"/>
                    </w:rPr>
                    <w:t>3</w:t>
                  </w:r>
                  <w:r>
                    <w:rPr>
                      <w:rFonts w:eastAsia="微软雅黑" w:cs="微软雅黑"/>
                      <w:color w:val="808080"/>
                      <w:sz w:val="18"/>
                      <w:szCs w:val="18"/>
                      <w:fitText w:val="6046" w:id="72"/>
                    </w:rPr>
                    <w:t>、华北五省大学生机器人大赛天津赛区水中机器人比赛（管道检测）一等奖</w:t>
                  </w:r>
                </w:p>
              </w:txbxContent>
            </v:textbox>
            <w10:wrap anchorx="page" anchory="page"/>
          </v:rect>
        </w:pict>
      </w:r>
      <w:r>
        <w:rPr>
          <w:rFonts w:hint="eastAsia"/>
        </w:rPr>
        <w:pict w14:anchorId="1886078D">
          <v:rect id="P2_ResumeText39" o:spid="_x0000_s4076" style="position:absolute;margin-left:119.4pt;margin-top:313.05pt;width:231.9pt;height:20.45pt;z-index:5100;mso-wrap-style:none;mso-position-horizontal-relative:page;mso-position-vertical-relative:page" filled="f" stroked="f">
            <v:textbox inset="0,0,0,0">
              <w:txbxContent>
                <w:p w14:paraId="69997EA1" w14:textId="77777777" w:rsidR="0025755F" w:rsidRDefault="00714D48">
                  <w:pPr>
                    <w:widowControl w:val="0"/>
                    <w:autoSpaceDE w:val="0"/>
                    <w:autoSpaceDN w:val="0"/>
                    <w:snapToGrid w:val="0"/>
                    <w:spacing w:line="309" w:lineRule="exact"/>
                    <w:rPr>
                      <w:rFonts w:hint="eastAsia"/>
                    </w:rPr>
                  </w:pPr>
                  <w:r>
                    <w:rPr>
                      <w:rFonts w:eastAsia="微软雅黑" w:cs="微软雅黑"/>
                      <w:color w:val="808080"/>
                      <w:sz w:val="18"/>
                      <w:szCs w:val="18"/>
                      <w:fitText w:val="4426" w:id="73"/>
                    </w:rPr>
                    <w:t>4</w:t>
                  </w:r>
                  <w:r>
                    <w:rPr>
                      <w:rFonts w:eastAsia="微软雅黑" w:cs="微软雅黑"/>
                      <w:color w:val="808080"/>
                      <w:sz w:val="18"/>
                      <w:szCs w:val="18"/>
                      <w:fitText w:val="4426" w:id="73"/>
                    </w:rPr>
                    <w:t>、第八届全国大学生机械创新设计大赛天津赛区二等奖</w:t>
                  </w:r>
                </w:p>
              </w:txbxContent>
            </v:textbox>
            <w10:wrap anchorx="page" anchory="page"/>
          </v:rect>
        </w:pict>
      </w:r>
      <w:r>
        <w:rPr>
          <w:rFonts w:hint="eastAsia"/>
        </w:rPr>
        <w:pict w14:anchorId="68DC58CE">
          <v:rect id="P1_PageNumber2" o:spid="_x0000_s4078" style="position:absolute;margin-left:28pt;margin-top:812pt;width:90pt;height:18pt;z-index:5102;mso-wrap-style:square;mso-wrap-distance-left:0;mso-wrap-distance-right:0;mso-position-horizontal-relative:page;mso-position-vertical-relative:page" filled="f" stroked="f">
            <v:textbox inset="0,0,0,0">
              <w:txbxContent>
                <w:p w14:paraId="357E220A" w14:textId="77777777" w:rsidR="0025755F" w:rsidRDefault="00714D48">
                  <w:pPr>
                    <w:widowControl w:val="0"/>
                    <w:autoSpaceDE w:val="0"/>
                    <w:autoSpaceDN w:val="0"/>
                    <w:snapToGrid w:val="0"/>
                    <w:spacing w:line="280" w:lineRule="exact"/>
                    <w:rPr>
                      <w:rFonts w:hint="eastAsia"/>
                    </w:rPr>
                  </w:pPr>
                  <w:proofErr w:type="gramStart"/>
                  <w:r>
                    <w:rPr>
                      <w:rFonts w:eastAsia="微软雅黑" w:cs="微软雅黑"/>
                      <w:color w:val="808080"/>
                      <w:sz w:val="18"/>
                      <w:szCs w:val="18"/>
                    </w:rPr>
                    <w:t xml:space="preserve">2 / </w:t>
                  </w:r>
                  <w:proofErr w:type="gramEnd"/>
                  <w:r>
                    <w:rPr>
                      <w:rFonts w:eastAsia="微软雅黑" w:cs="微软雅黑"/>
                      <w:color w:val="808080"/>
                      <w:sz w:val="18"/>
                      <w:szCs w:val="18"/>
                    </w:rPr>
                    <w:t>2</w:t>
                  </w:r>
                </w:p>
              </w:txbxContent>
            </v:textbox>
            <w10:wrap anchorx="page" anchory="page"/>
          </v:rect>
        </w:pict>
      </w:r>
    </w:p>
    <w:sectPr w:rsidR="0025755F">
      <w:pgSz w:w="11906" w:h="16838"/>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4F919" w14:textId="77777777" w:rsidR="00714D48" w:rsidRDefault="00714D48">
      <w:pPr>
        <w:spacing w:line="240" w:lineRule="auto"/>
        <w:rPr>
          <w:rFonts w:hint="eastAsia"/>
        </w:rPr>
      </w:pPr>
      <w:r>
        <w:separator/>
      </w:r>
    </w:p>
  </w:endnote>
  <w:endnote w:type="continuationSeparator" w:id="0">
    <w:p w14:paraId="4EA6D494" w14:textId="77777777" w:rsidR="00714D48" w:rsidRDefault="00714D4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04576" w14:textId="77777777" w:rsidR="00714D48" w:rsidRDefault="00714D48">
      <w:pPr>
        <w:spacing w:line="240" w:lineRule="auto"/>
        <w:rPr>
          <w:rFonts w:hint="eastAsia"/>
        </w:rPr>
      </w:pPr>
      <w:r>
        <w:separator/>
      </w:r>
    </w:p>
  </w:footnote>
  <w:footnote w:type="continuationSeparator" w:id="0">
    <w:p w14:paraId="346BE07E" w14:textId="77777777" w:rsidR="00714D48" w:rsidRDefault="00714D48">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621423440">
    <w:abstractNumId w:val="1"/>
  </w:num>
  <w:num w:numId="2" w16cid:durableId="1442728721">
    <w:abstractNumId w:val="4"/>
  </w:num>
  <w:num w:numId="3" w16cid:durableId="304429978">
    <w:abstractNumId w:val="5"/>
  </w:num>
  <w:num w:numId="4" w16cid:durableId="1019545167">
    <w:abstractNumId w:val="2"/>
  </w:num>
  <w:num w:numId="5" w16cid:durableId="2116247429">
    <w:abstractNumId w:val="0"/>
  </w:num>
  <w:num w:numId="6" w16cid:durableId="1534270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0"/>
  <w:bordersDoNotSurroundHeader/>
  <w:bordersDoNotSurroundFooter/>
  <w:proofState w:spelling="clean" w:grammar="clean"/>
  <w:defaultTabStop w:val="720"/>
  <w:characterSpacingControl w:val="doNotCompress"/>
  <w:hdrShapeDefaults>
    <o:shapedefaults v:ext="edit" spidmax="4082"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3E84"/>
    <w:rsid w:val="00034616"/>
    <w:rsid w:val="0006063C"/>
    <w:rsid w:val="0015074B"/>
    <w:rsid w:val="0025755F"/>
    <w:rsid w:val="0029639D"/>
    <w:rsid w:val="00326F90"/>
    <w:rsid w:val="004F0E77"/>
    <w:rsid w:val="00586336"/>
    <w:rsid w:val="00714D48"/>
    <w:rsid w:val="00AA1D8D"/>
    <w:rsid w:val="00B47730"/>
    <w:rsid w:val="00CB0664"/>
    <w:rsid w:val="00F36F8F"/>
    <w:rsid w:val="00FC693F"/>
    <w:rsid w:val="26DD7326"/>
    <w:rsid w:val="2D9332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82" fillcolor="white">
      <v:fill color="white"/>
    </o:shapedefaults>
    <o:shapelayout v:ext="edit">
      <o:idmap v:ext="edit" data="2,3"/>
    </o:shapelayout>
  </w:shapeDefaults>
  <w:decimalSymbol w:val="."/>
  <w:listSeparator w:val=","/>
  <w14:docId w14:val="09B9CC2D"/>
  <w14:defaultImageDpi w14:val="300"/>
  <w15:docId w15:val="{C15B292A-E5B2-4118-8F15-80193309D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qFormat="1"/>
    <w:lsdException w:name="Medium Grid 1" w:uiPriority="67"/>
    <w:lsdException w:name="Medium Grid 2" w:uiPriority="68" w:qFormat="1"/>
    <w:lsdException w:name="Medium Grid 3" w:uiPriority="69" w:qFormat="1"/>
    <w:lsdException w:name="Dark List" w:uiPriority="70" w:qFormat="1"/>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qFormat="1"/>
    <w:lsdException w:name="Dark List Accent 1" w:uiPriority="70"/>
    <w:lsdException w:name="Colorful Shading Accent 1" w:uiPriority="71" w:qFormat="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qFormat="1"/>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exact"/>
    </w:pPr>
    <w:rPr>
      <w:rFonts w:ascii="微软雅黑" w:hAnsi="微软雅黑"/>
      <w:sz w:val="21"/>
      <w:szCs w:val="22"/>
      <w:lang w:val="zh-CN"/>
    </w:rPr>
  </w:style>
  <w:style w:type="paragraph" w:styleId="1">
    <w:name w:val="heading 1"/>
    <w:basedOn w:val="a1"/>
    <w:next w:val="a1"/>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16</Words>
  <Characters>92</Characters>
  <Application>Microsoft Office Word</Application>
  <DocSecurity>0</DocSecurity>
  <Lines>1</Lines>
  <Paragraphs>1</Paragraphs>
  <ScaleCrop>false</ScaleCrop>
  <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东南大学-简历_张伟</dc:title>
  <dc:subject>新增 CP/PP 切分与 NPU 融合算子接入工作经历</dc:subject>
  <dc:creator>张伟</dc:creator>
  <dc:description>generated by python-docx</dc:description>
  <cp:lastModifiedBy>HO2189</cp:lastModifiedBy>
  <cp:revision>4</cp:revision>
  <cp:lastPrinted>2026-09-23T13:47:00Z</cp:lastPrinted>
  <dcterms:created xsi:type="dcterms:W3CDTF">2013-12-23T23:15:00Z</dcterms:created>
  <dcterms:modified xsi:type="dcterms:W3CDTF">2026-09-23T13:52:00Z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eyJoZGlkIjoiMmEzZjUyYzdjYmNhYzI5N2ExOGQ3N2MxMGMzOTY4ZTkiLCJ1c2VySWQiOiIzMDc5NzQ3MzkifQ==</vt:lpwstr>
  </property>
  <property fmtid="{D5CDD505-2E9C-101B-9397-08002B2CF9AE}" pid="3" name="KSOProductBuildVer">
    <vt:lpwstr>2052-12.1.0.28505</vt:lpwstr>
  </property>
  <property fmtid="{D5CDD505-2E9C-101B-9397-08002B2CF9AE}" pid="4" name="ICV">
    <vt:lpwstr>BE008D690DDD4E18A2FB6388B8DC241A_12</vt:lpwstr>
  </property>
</Properties>
</file>